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A67C04" w14:textId="77777777" w:rsidR="006930C1" w:rsidRDefault="00000000">
      <w:pPr>
        <w:spacing w:line="276" w:lineRule="auto"/>
        <w:jc w:val="center"/>
        <w:rPr>
          <w:rFonts w:ascii="Times New Roman" w:hAnsi="Times New Roman" w:cs="Times New Roman"/>
        </w:rPr>
      </w:pPr>
      <w:r>
        <w:rPr>
          <w:rFonts w:ascii="Times New Roman" w:hAnsi="Times New Roman" w:cs="Times New Roman"/>
          <w:noProof/>
        </w:rPr>
        <w:drawing>
          <wp:anchor distT="0" distB="0" distL="0" distR="0" simplePos="0" relativeHeight="251659264" behindDoc="1" locked="0" layoutInCell="1" allowOverlap="1" wp14:anchorId="03F5B3C5" wp14:editId="252D3F5C">
            <wp:simplePos x="0" y="0"/>
            <wp:positionH relativeFrom="margin">
              <wp:posOffset>106680</wp:posOffset>
            </wp:positionH>
            <wp:positionV relativeFrom="paragraph">
              <wp:posOffset>20955</wp:posOffset>
            </wp:positionV>
            <wp:extent cx="6610350" cy="9525000"/>
            <wp:effectExtent l="19050" t="19050" r="19050" b="19050"/>
            <wp:wrapNone/>
            <wp:docPr id="7" name="image2.jpg" descr="khung doi"/>
            <wp:cNvGraphicFramePr/>
            <a:graphic xmlns:a="http://schemas.openxmlformats.org/drawingml/2006/main">
              <a:graphicData uri="http://schemas.openxmlformats.org/drawingml/2006/picture">
                <pic:pic xmlns:pic="http://schemas.openxmlformats.org/drawingml/2006/picture">
                  <pic:nvPicPr>
                    <pic:cNvPr id="7" name="image2.jpg" descr="khung doi"/>
                    <pic:cNvPicPr preferRelativeResize="0"/>
                  </pic:nvPicPr>
                  <pic:blipFill>
                    <a:blip r:embed="rId10"/>
                    <a:srcRect/>
                    <a:stretch>
                      <a:fillRect/>
                    </a:stretch>
                  </pic:blipFill>
                  <pic:spPr>
                    <a:xfrm>
                      <a:off x="0" y="0"/>
                      <a:ext cx="6610350" cy="9525000"/>
                    </a:xfrm>
                    <a:prstGeom prst="rect">
                      <a:avLst/>
                    </a:prstGeom>
                    <a:ln w="9525">
                      <a:solidFill>
                        <a:srgbClr val="0000FF"/>
                      </a:solidFill>
                      <a:prstDash val="solid"/>
                    </a:ln>
                  </pic:spPr>
                </pic:pic>
              </a:graphicData>
            </a:graphic>
          </wp:anchor>
        </w:drawing>
      </w:r>
    </w:p>
    <w:p w14:paraId="73F071CD" w14:textId="77777777" w:rsidR="006930C1" w:rsidRDefault="00000000">
      <w:pPr>
        <w:spacing w:line="276" w:lineRule="auto"/>
        <w:jc w:val="center"/>
        <w:rPr>
          <w:rFonts w:ascii="Times New Roman" w:hAnsi="Times New Roman" w:cs="Times New Roman"/>
        </w:rPr>
      </w:pPr>
      <w:bookmarkStart w:id="0" w:name="_Hlk161993623"/>
      <w:bookmarkEnd w:id="0"/>
      <w:r>
        <w:rPr>
          <w:rFonts w:ascii="Times New Roman" w:hAnsi="Times New Roman" w:cs="Times New Roman"/>
        </w:rPr>
        <w:t>HỌC VIỆN CÔNG NGHỆ BƯU CHÍNH VIỄN THÔNG</w:t>
      </w:r>
    </w:p>
    <w:p w14:paraId="6A4AC932" w14:textId="77777777" w:rsidR="006930C1" w:rsidRDefault="00000000">
      <w:pPr>
        <w:spacing w:line="276" w:lineRule="auto"/>
        <w:jc w:val="center"/>
        <w:rPr>
          <w:rFonts w:ascii="Times New Roman" w:hAnsi="Times New Roman" w:cs="Times New Roman"/>
        </w:rPr>
      </w:pPr>
      <w:r>
        <w:rPr>
          <w:rFonts w:ascii="Times New Roman" w:hAnsi="Times New Roman" w:cs="Times New Roman"/>
        </w:rPr>
        <w:t>CƠ SỞ TẠI THÀNH PHỐ HỒ CHÍ MINH</w:t>
      </w:r>
    </w:p>
    <w:p w14:paraId="52156997" w14:textId="77777777" w:rsidR="006930C1" w:rsidRDefault="00000000">
      <w:pPr>
        <w:spacing w:line="276" w:lineRule="auto"/>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94DF5CD" wp14:editId="4EDB93FC">
                <wp:simplePos x="0" y="0"/>
                <wp:positionH relativeFrom="column">
                  <wp:posOffset>1854200</wp:posOffset>
                </wp:positionH>
                <wp:positionV relativeFrom="paragraph">
                  <wp:posOffset>88900</wp:posOffset>
                </wp:positionV>
                <wp:extent cx="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4484305" y="3780000"/>
                          <a:ext cx="172339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146pt;margin-top:7pt;height:1pt;width:0pt;z-index:251660288;mso-width-relative:page;mso-height-relative:page;" filled="f" stroked="t" coordsize="21600,21600" o:gfxdata="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hXBlh1QAAAAkBAAAPAAAAAAAAAAEAIAAAACIAAABkcnMvZG93bnJl&#10;di54bWxQSwECFAAUAAAACACHTuJA9s+GgAACAAAZBAAADgAAAAAAAAABACAAAAAkAQAAZHJzL2Uy&#10;b0RvYy54bWxQSwUGAAAAAAYABgBZAQAAlgUAAAAA&#10;">
                <v:fill on="f" focussize="0,0"/>
                <v:stroke color="#000000 [3200]" miterlimit="8" joinstyle="miter" startarrowwidth="narrow" startarrowlength="short" endarrowwidth="narrow" endarrowlength="short"/>
                <v:imagedata o:title=""/>
                <o:lock v:ext="edit" aspectratio="f"/>
              </v:shape>
            </w:pict>
          </mc:Fallback>
        </mc:AlternateContent>
      </w:r>
    </w:p>
    <w:p w14:paraId="1A80AB50" w14:textId="77777777" w:rsidR="006930C1" w:rsidRDefault="00000000">
      <w:pPr>
        <w:spacing w:line="276" w:lineRule="auto"/>
        <w:jc w:val="center"/>
        <w:rPr>
          <w:rFonts w:ascii="Times New Roman" w:hAnsi="Times New Roman" w:cs="Times New Roman"/>
          <w:b/>
        </w:rPr>
      </w:pPr>
      <w:r>
        <w:rPr>
          <w:rFonts w:ascii="Times New Roman" w:hAnsi="Times New Roman" w:cs="Times New Roman"/>
          <w:b/>
          <w:noProof/>
        </w:rPr>
        <w:drawing>
          <wp:inline distT="0" distB="0" distL="0" distR="0" wp14:anchorId="58C91492" wp14:editId="3526FFB4">
            <wp:extent cx="1374775" cy="178943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referRelativeResize="0"/>
                  </pic:nvPicPr>
                  <pic:blipFill>
                    <a:blip r:embed="rId11"/>
                    <a:srcRect/>
                    <a:stretch>
                      <a:fillRect/>
                    </a:stretch>
                  </pic:blipFill>
                  <pic:spPr>
                    <a:xfrm>
                      <a:off x="0" y="0"/>
                      <a:ext cx="1374775" cy="1789430"/>
                    </a:xfrm>
                    <a:prstGeom prst="rect">
                      <a:avLst/>
                    </a:prstGeom>
                  </pic:spPr>
                </pic:pic>
              </a:graphicData>
            </a:graphic>
          </wp:inline>
        </w:drawing>
      </w:r>
    </w:p>
    <w:p w14:paraId="5538CD4A" w14:textId="77777777" w:rsidR="006930C1" w:rsidRDefault="006930C1">
      <w:pPr>
        <w:spacing w:line="276" w:lineRule="auto"/>
        <w:jc w:val="center"/>
        <w:rPr>
          <w:rFonts w:ascii="Times New Roman" w:hAnsi="Times New Roman" w:cs="Times New Roman"/>
          <w:b/>
          <w:sz w:val="32"/>
          <w:szCs w:val="32"/>
        </w:rPr>
      </w:pPr>
    </w:p>
    <w:p w14:paraId="7F2876AE" w14:textId="77777777" w:rsidR="006930C1" w:rsidRDefault="00000000">
      <w:pPr>
        <w:spacing w:line="276" w:lineRule="auto"/>
        <w:jc w:val="center"/>
        <w:rPr>
          <w:rFonts w:ascii="Times New Roman" w:hAnsi="Times New Roman" w:cs="Times New Roman"/>
          <w:b/>
          <w:sz w:val="32"/>
          <w:szCs w:val="32"/>
        </w:rPr>
      </w:pPr>
      <w:r>
        <w:rPr>
          <w:rFonts w:ascii="Times New Roman" w:hAnsi="Times New Roman" w:cs="Times New Roman"/>
          <w:b/>
          <w:sz w:val="32"/>
          <w:szCs w:val="32"/>
        </w:rPr>
        <w:t>BÁO CÁO ĐỒ ÁN MÔN HỌC</w:t>
      </w:r>
    </w:p>
    <w:p w14:paraId="4E5DF981" w14:textId="77777777" w:rsidR="006930C1" w:rsidRDefault="00000000">
      <w:pPr>
        <w:spacing w:line="276" w:lineRule="auto"/>
        <w:jc w:val="center"/>
        <w:rPr>
          <w:rFonts w:ascii="Times New Roman" w:hAnsi="Times New Roman" w:cs="Times New Roman"/>
          <w:b/>
          <w:sz w:val="32"/>
          <w:szCs w:val="32"/>
        </w:rPr>
      </w:pPr>
      <w:r>
        <w:rPr>
          <w:rFonts w:ascii="Times New Roman" w:hAnsi="Times New Roman" w:cs="Times New Roman"/>
          <w:b/>
          <w:sz w:val="32"/>
          <w:szCs w:val="32"/>
        </w:rPr>
        <w:t>NHẬP MÔN CÔNG NGHỆ PHẦN MỀM</w:t>
      </w:r>
    </w:p>
    <w:p w14:paraId="0639B34B" w14:textId="77777777" w:rsidR="006930C1" w:rsidRDefault="006930C1">
      <w:pPr>
        <w:spacing w:line="276" w:lineRule="auto"/>
        <w:jc w:val="center"/>
        <w:rPr>
          <w:rFonts w:ascii="Times New Roman" w:hAnsi="Times New Roman" w:cs="Times New Roman"/>
          <w:b/>
          <w:sz w:val="32"/>
          <w:szCs w:val="32"/>
        </w:rPr>
      </w:pPr>
    </w:p>
    <w:p w14:paraId="6E9FE729" w14:textId="77777777" w:rsidR="006930C1" w:rsidRDefault="00000000">
      <w:pPr>
        <w:spacing w:line="276" w:lineRule="auto"/>
        <w:jc w:val="center"/>
        <w:rPr>
          <w:rFonts w:ascii="Times New Roman" w:hAnsi="Times New Roman" w:cs="Times New Roman"/>
          <w:bCs/>
        </w:rPr>
      </w:pPr>
      <w:r>
        <w:rPr>
          <w:rFonts w:ascii="Times New Roman" w:hAnsi="Times New Roman" w:cs="Times New Roman"/>
          <w:bCs/>
        </w:rPr>
        <w:t>Giảng viên hướng dẫn: Nguyễn Thị Bích Nguyên</w:t>
      </w:r>
    </w:p>
    <w:p w14:paraId="07740277" w14:textId="77777777" w:rsidR="006930C1" w:rsidRDefault="006930C1">
      <w:pPr>
        <w:spacing w:line="276" w:lineRule="auto"/>
        <w:jc w:val="center"/>
        <w:rPr>
          <w:rFonts w:ascii="Times New Roman" w:hAnsi="Times New Roman" w:cs="Times New Roman"/>
          <w:bCs/>
        </w:rPr>
      </w:pPr>
    </w:p>
    <w:p w14:paraId="79723D45" w14:textId="27A09FF1" w:rsidR="006930C1" w:rsidRDefault="00000000" w:rsidP="004C766E">
      <w:pPr>
        <w:spacing w:line="276" w:lineRule="auto"/>
        <w:jc w:val="center"/>
        <w:rPr>
          <w:rFonts w:ascii="Times New Roman" w:hAnsi="Times New Roman" w:cs="Times New Roman"/>
          <w:b/>
        </w:rPr>
      </w:pPr>
      <w:r>
        <w:rPr>
          <w:rFonts w:ascii="Times New Roman" w:hAnsi="Times New Roman" w:cs="Times New Roman"/>
          <w:b/>
        </w:rPr>
        <w:t xml:space="preserve">Đề tài: </w:t>
      </w:r>
      <w:r w:rsidR="004C766E">
        <w:rPr>
          <w:rFonts w:ascii="Times New Roman" w:hAnsi="Times New Roman" w:cs="Times New Roman"/>
          <w:b/>
        </w:rPr>
        <w:t>XÂY DỰNG WEB BÁN HÀNG GAME</w:t>
      </w:r>
    </w:p>
    <w:p w14:paraId="2EA57914" w14:textId="77777777" w:rsidR="006930C1" w:rsidRDefault="006930C1">
      <w:pPr>
        <w:spacing w:line="276" w:lineRule="auto"/>
        <w:rPr>
          <w:rFonts w:ascii="Times New Roman" w:hAnsi="Times New Roman" w:cs="Times New Roman"/>
          <w:b/>
        </w:rPr>
      </w:pPr>
    </w:p>
    <w:p w14:paraId="1D22B53B" w14:textId="77777777" w:rsidR="006930C1" w:rsidRDefault="00000000">
      <w:pPr>
        <w:spacing w:line="276" w:lineRule="auto"/>
        <w:jc w:val="center"/>
        <w:rPr>
          <w:rFonts w:ascii="Times New Roman" w:hAnsi="Times New Roman" w:cs="Times New Roman"/>
          <w:b/>
        </w:rPr>
      </w:pPr>
      <w:r>
        <w:rPr>
          <w:rFonts w:ascii="Times New Roman" w:hAnsi="Times New Roman" w:cs="Times New Roman"/>
          <w:b/>
        </w:rPr>
        <w:t>NHÓM 2:</w:t>
      </w:r>
    </w:p>
    <w:p w14:paraId="578F5E6A" w14:textId="07E872D8" w:rsidR="006930C1" w:rsidRDefault="00000000">
      <w:pPr>
        <w:pStyle w:val="oancuaDanhsach"/>
        <w:spacing w:line="276" w:lineRule="auto"/>
        <w:ind w:left="1170" w:firstLine="0"/>
        <w:jc w:val="left"/>
        <w:rPr>
          <w:rFonts w:ascii="Times New Roman" w:hAnsi="Times New Roman" w:cs="Times New Roman"/>
          <w:bCs/>
        </w:rPr>
      </w:pPr>
      <w:r>
        <w:rPr>
          <w:rFonts w:ascii="Times New Roman" w:hAnsi="Times New Roman" w:cs="Times New Roman"/>
          <w:bCs/>
        </w:rPr>
        <w:t xml:space="preserve">NGUYỄN TRẦN HÙNG BIỆN – N21DCAT005 – </w:t>
      </w:r>
      <w:r w:rsidR="004C766E">
        <w:rPr>
          <w:rFonts w:ascii="Times New Roman" w:hAnsi="Times New Roman" w:cs="Times New Roman"/>
          <w:bCs/>
        </w:rPr>
        <w:t>D21CQPTUD01-N</w:t>
      </w:r>
    </w:p>
    <w:p w14:paraId="3225FB60" w14:textId="12C39128" w:rsidR="006930C1" w:rsidRDefault="004C766E">
      <w:pPr>
        <w:pStyle w:val="oancuaDanhsach"/>
        <w:spacing w:line="276" w:lineRule="auto"/>
        <w:ind w:left="1170" w:firstLine="0"/>
        <w:jc w:val="left"/>
        <w:rPr>
          <w:rFonts w:ascii="Times New Roman" w:hAnsi="Times New Roman" w:cs="Times New Roman"/>
          <w:bCs/>
        </w:rPr>
      </w:pPr>
      <w:r>
        <w:rPr>
          <w:rFonts w:ascii="Times New Roman" w:hAnsi="Times New Roman" w:cs="Times New Roman"/>
          <w:bCs/>
        </w:rPr>
        <w:t>NGUYỆN THỊ DIỆU LINH – N21DCAT006 – D21CQPTUD01-N</w:t>
      </w:r>
    </w:p>
    <w:p w14:paraId="2028769B" w14:textId="77777777" w:rsidR="004C766E" w:rsidRDefault="004C766E" w:rsidP="004C766E">
      <w:pPr>
        <w:pStyle w:val="oancuaDanhsach"/>
        <w:spacing w:line="276" w:lineRule="auto"/>
        <w:ind w:left="1170" w:firstLine="0"/>
        <w:jc w:val="left"/>
        <w:rPr>
          <w:rFonts w:ascii="Times New Roman" w:hAnsi="Times New Roman" w:cs="Times New Roman"/>
          <w:bCs/>
        </w:rPr>
      </w:pPr>
      <w:r>
        <w:rPr>
          <w:rFonts w:ascii="Times New Roman" w:hAnsi="Times New Roman" w:cs="Times New Roman"/>
          <w:bCs/>
        </w:rPr>
        <w:t>TRẦN VĂN ĐỒNG – N21DCPT0 - D21CQPTUD01-N</w:t>
      </w:r>
    </w:p>
    <w:p w14:paraId="2AF4213C" w14:textId="55660E6A" w:rsidR="006930C1" w:rsidRDefault="00000000" w:rsidP="004C766E">
      <w:pPr>
        <w:pStyle w:val="oancuaDanhsach"/>
        <w:spacing w:line="276" w:lineRule="auto"/>
        <w:ind w:left="1170" w:firstLine="0"/>
        <w:jc w:val="left"/>
        <w:rPr>
          <w:rFonts w:ascii="Times New Roman" w:hAnsi="Times New Roman" w:cs="Times New Roman"/>
          <w:bCs/>
        </w:rPr>
      </w:pPr>
      <w:r>
        <w:rPr>
          <w:rFonts w:ascii="Times New Roman" w:hAnsi="Times New Roman" w:cs="Times New Roman"/>
          <w:bCs/>
        </w:rPr>
        <w:t>TRẦN THẾ BẢO – N21DCPT008 – D21CQPTUD01-N</w:t>
      </w:r>
    </w:p>
    <w:p w14:paraId="72ABD322" w14:textId="77777777" w:rsidR="006930C1" w:rsidRDefault="00000000">
      <w:pPr>
        <w:spacing w:after="0" w:line="276" w:lineRule="auto"/>
        <w:jc w:val="left"/>
        <w:rPr>
          <w:rFonts w:ascii="Times New Roman" w:hAnsi="Times New Roman" w:cs="Times New Roman"/>
          <w:b/>
        </w:rPr>
      </w:pPr>
      <w:r>
        <w:rPr>
          <w:rFonts w:ascii="Times New Roman" w:hAnsi="Times New Roman" w:cs="Times New Roman"/>
          <w:b/>
        </w:rPr>
        <w:br w:type="page"/>
      </w:r>
    </w:p>
    <w:sdt>
      <w:sdtPr>
        <w:rPr>
          <w:rFonts w:ascii="Times New Roman" w:eastAsia="Times New Roman" w:hAnsi="Times New Roman" w:cs="Times New Roman"/>
          <w:color w:val="auto"/>
          <w:sz w:val="28"/>
          <w:szCs w:val="28"/>
        </w:rPr>
        <w:id w:val="-799063762"/>
        <w:docPartObj>
          <w:docPartGallery w:val="Table of Contents"/>
          <w:docPartUnique/>
        </w:docPartObj>
      </w:sdtPr>
      <w:sdtEndPr>
        <w:rPr>
          <w:b/>
          <w:bCs/>
        </w:rPr>
      </w:sdtEndPr>
      <w:sdtContent>
        <w:p w14:paraId="44CFC579" w14:textId="77777777" w:rsidR="006930C1" w:rsidRDefault="006930C1">
          <w:pPr>
            <w:pStyle w:val="TOCHeading1"/>
            <w:spacing w:line="276" w:lineRule="auto"/>
            <w:rPr>
              <w:rFonts w:ascii="Times New Roman" w:hAnsi="Times New Roman" w:cs="Times New Roman"/>
              <w:b/>
              <w:bCs/>
            </w:rPr>
          </w:pPr>
        </w:p>
        <w:p w14:paraId="71D79230" w14:textId="77777777" w:rsidR="006930C1" w:rsidRDefault="00000000">
          <w:pPr>
            <w:pStyle w:val="Mucluc1"/>
            <w:tabs>
              <w:tab w:val="right" w:leader="dot" w:pos="10762"/>
            </w:tabs>
            <w:rPr>
              <w:rFonts w:ascii="Times New Roman" w:eastAsiaTheme="minorEastAsia" w:hAnsi="Times New Roman" w:cs="Times New Roman"/>
              <w:kern w:val="2"/>
              <w:sz w:val="24"/>
              <w:szCs w:val="24"/>
              <w14:ligatures w14:val="standardContextual"/>
            </w:rPr>
          </w:pPr>
          <w:r>
            <w:rPr>
              <w:rFonts w:ascii="Times New Roman" w:hAnsi="Times New Roman" w:cs="Times New Roman"/>
              <w:b/>
              <w:bCs/>
            </w:rPr>
            <w:fldChar w:fldCharType="begin"/>
          </w:r>
          <w:r>
            <w:rPr>
              <w:rFonts w:ascii="Times New Roman" w:hAnsi="Times New Roman" w:cs="Times New Roman"/>
              <w:b/>
              <w:bCs/>
            </w:rPr>
            <w:instrText xml:space="preserve"> TOC \o "1-3" \h \z \u </w:instrText>
          </w:r>
          <w:r>
            <w:rPr>
              <w:rFonts w:ascii="Times New Roman" w:hAnsi="Times New Roman" w:cs="Times New Roman"/>
              <w:b/>
              <w:bCs/>
            </w:rPr>
            <w:fldChar w:fldCharType="separate"/>
          </w:r>
          <w:hyperlink w:anchor="_Toc164414126" w:history="1">
            <w:r w:rsidR="006930C1">
              <w:rPr>
                <w:rStyle w:val="Siuktni"/>
                <w:rFonts w:ascii="Times New Roman" w:hAnsi="Times New Roman" w:cs="Times New Roman"/>
              </w:rPr>
              <w:t>HIỆN TRẠNG VÀ YÊU CẦU</w:t>
            </w:r>
            <w:r w:rsidR="006930C1">
              <w:rPr>
                <w:rFonts w:ascii="Times New Roman" w:hAnsi="Times New Roman" w:cs="Times New Roman"/>
              </w:rPr>
              <w:tab/>
            </w:r>
            <w:r w:rsidR="006930C1">
              <w:rPr>
                <w:rFonts w:ascii="Times New Roman" w:hAnsi="Times New Roman" w:cs="Times New Roman"/>
              </w:rPr>
              <w:fldChar w:fldCharType="begin"/>
            </w:r>
            <w:r w:rsidR="006930C1">
              <w:rPr>
                <w:rFonts w:ascii="Times New Roman" w:hAnsi="Times New Roman" w:cs="Times New Roman"/>
              </w:rPr>
              <w:instrText xml:space="preserve"> PAGEREF _Toc164414126 \h </w:instrText>
            </w:r>
            <w:r w:rsidR="006930C1">
              <w:rPr>
                <w:rFonts w:ascii="Times New Roman" w:hAnsi="Times New Roman" w:cs="Times New Roman"/>
              </w:rPr>
            </w:r>
            <w:r w:rsidR="006930C1">
              <w:rPr>
                <w:rFonts w:ascii="Times New Roman" w:hAnsi="Times New Roman" w:cs="Times New Roman"/>
              </w:rPr>
              <w:fldChar w:fldCharType="separate"/>
            </w:r>
            <w:r w:rsidR="006930C1">
              <w:rPr>
                <w:rFonts w:ascii="Times New Roman" w:hAnsi="Times New Roman" w:cs="Times New Roman"/>
              </w:rPr>
              <w:t>3</w:t>
            </w:r>
            <w:r w:rsidR="006930C1">
              <w:rPr>
                <w:rFonts w:ascii="Times New Roman" w:hAnsi="Times New Roman" w:cs="Times New Roman"/>
              </w:rPr>
              <w:fldChar w:fldCharType="end"/>
            </w:r>
          </w:hyperlink>
        </w:p>
        <w:p w14:paraId="76103677" w14:textId="77777777" w:rsidR="006930C1" w:rsidRDefault="006930C1">
          <w:pPr>
            <w:pStyle w:val="Mucluc1"/>
            <w:tabs>
              <w:tab w:val="right" w:leader="dot" w:pos="10762"/>
            </w:tabs>
            <w:rPr>
              <w:rFonts w:ascii="Times New Roman" w:eastAsiaTheme="minorEastAsia" w:hAnsi="Times New Roman" w:cs="Times New Roman"/>
              <w:kern w:val="2"/>
              <w:sz w:val="24"/>
              <w:szCs w:val="24"/>
              <w14:ligatures w14:val="standardContextual"/>
            </w:rPr>
          </w:pPr>
          <w:hyperlink w:anchor="_Toc164414127" w:history="1">
            <w:r>
              <w:rPr>
                <w:rStyle w:val="Siuktni"/>
                <w:rFonts w:ascii="Times New Roman" w:hAnsi="Times New Roman" w:cs="Times New Roman"/>
              </w:rPr>
              <w:t>Giới thiệu đề tài</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_Toc164414127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hyperlink>
        </w:p>
        <w:p w14:paraId="67067D52" w14:textId="77777777" w:rsidR="006930C1" w:rsidRDefault="006930C1">
          <w:pPr>
            <w:pStyle w:val="Mucluc2"/>
            <w:tabs>
              <w:tab w:val="right" w:leader="dot" w:pos="10762"/>
            </w:tabs>
            <w:ind w:left="560"/>
            <w:rPr>
              <w:rFonts w:ascii="Times New Roman" w:eastAsiaTheme="minorEastAsia" w:hAnsi="Times New Roman" w:cs="Times New Roman"/>
              <w:kern w:val="2"/>
              <w:sz w:val="24"/>
              <w:szCs w:val="24"/>
              <w14:ligatures w14:val="standardContextual"/>
            </w:rPr>
          </w:pPr>
          <w:hyperlink w:anchor="_Toc164414128" w:history="1">
            <w:r>
              <w:rPr>
                <w:rStyle w:val="Siuktni"/>
                <w:rFonts w:ascii="Times New Roman" w:hAnsi="Times New Roman" w:cs="Times New Roman"/>
              </w:rPr>
              <w:t>Công cụ và ngôn ngữ sử dụng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_Toc164414128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hyperlink>
        </w:p>
        <w:p w14:paraId="7F02A9FF" w14:textId="77777777" w:rsidR="006930C1" w:rsidRDefault="006930C1">
          <w:pPr>
            <w:pStyle w:val="Mucluc1"/>
            <w:tabs>
              <w:tab w:val="right" w:leader="dot" w:pos="10762"/>
            </w:tabs>
            <w:rPr>
              <w:rFonts w:ascii="Times New Roman" w:eastAsiaTheme="minorEastAsia" w:hAnsi="Times New Roman" w:cs="Times New Roman"/>
              <w:kern w:val="2"/>
              <w:sz w:val="24"/>
              <w:szCs w:val="24"/>
              <w14:ligatures w14:val="standardContextual"/>
            </w:rPr>
          </w:pPr>
          <w:hyperlink w:anchor="_Toc164414129" w:history="1">
            <w:r>
              <w:rPr>
                <w:rStyle w:val="Siuktni"/>
                <w:rFonts w:ascii="Times New Roman" w:hAnsi="Times New Roman" w:cs="Times New Roman"/>
              </w:rPr>
              <w:t>1. Hiện trạng và yêu cầu</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_Toc164414129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hyperlink>
        </w:p>
        <w:p w14:paraId="24409B77" w14:textId="77777777" w:rsidR="006930C1" w:rsidRDefault="006930C1">
          <w:pPr>
            <w:pStyle w:val="Mucluc2"/>
            <w:tabs>
              <w:tab w:val="right" w:leader="dot" w:pos="10762"/>
            </w:tabs>
            <w:ind w:left="560"/>
            <w:rPr>
              <w:rFonts w:ascii="Times New Roman" w:eastAsiaTheme="minorEastAsia" w:hAnsi="Times New Roman" w:cs="Times New Roman"/>
              <w:kern w:val="2"/>
              <w:sz w:val="24"/>
              <w:szCs w:val="24"/>
              <w14:ligatures w14:val="standardContextual"/>
            </w:rPr>
          </w:pPr>
          <w:hyperlink w:anchor="_Toc164414130" w:history="1">
            <w:r>
              <w:rPr>
                <w:rStyle w:val="Siuktni"/>
                <w:rFonts w:ascii="Times New Roman" w:hAnsi="Times New Roman" w:cs="Times New Roman"/>
              </w:rPr>
              <w:t>1.1 Hiện</w:t>
            </w:r>
            <w:r>
              <w:rPr>
                <w:rStyle w:val="Siuktni"/>
                <w:rFonts w:ascii="Times New Roman" w:hAnsi="Times New Roman" w:cs="Times New Roman"/>
                <w:spacing w:val="-5"/>
              </w:rPr>
              <w:t xml:space="preserve"> </w:t>
            </w:r>
            <w:r>
              <w:rPr>
                <w:rStyle w:val="Siuktni"/>
                <w:rFonts w:ascii="Times New Roman" w:hAnsi="Times New Roman" w:cs="Times New Roman"/>
              </w:rPr>
              <w:t>trạng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_Toc164414130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hyperlink>
        </w:p>
        <w:p w14:paraId="5D98F993" w14:textId="77777777" w:rsidR="006930C1" w:rsidRDefault="006930C1">
          <w:pPr>
            <w:pStyle w:val="Mucluc3"/>
            <w:tabs>
              <w:tab w:val="left" w:pos="1680"/>
              <w:tab w:val="right" w:leader="dot" w:pos="10762"/>
            </w:tabs>
            <w:ind w:left="1120"/>
            <w:rPr>
              <w:rFonts w:ascii="Times New Roman" w:eastAsiaTheme="minorEastAsia" w:hAnsi="Times New Roman" w:cs="Times New Roman"/>
              <w:kern w:val="2"/>
              <w:sz w:val="24"/>
              <w:szCs w:val="24"/>
              <w14:ligatures w14:val="standardContextual"/>
            </w:rPr>
          </w:pPr>
          <w:hyperlink w:anchor="_Toc164414131" w:history="1">
            <w:r>
              <w:rPr>
                <w:rStyle w:val="Siuktni"/>
                <w:rFonts w:ascii="Times New Roman" w:hAnsi="Times New Roman" w:cs="Times New Roman"/>
              </w:rPr>
              <w:t>1)</w:t>
            </w:r>
            <w:r>
              <w:rPr>
                <w:rFonts w:ascii="Times New Roman" w:eastAsiaTheme="minorEastAsia" w:hAnsi="Times New Roman" w:cs="Times New Roman"/>
                <w:kern w:val="2"/>
                <w:sz w:val="24"/>
                <w:szCs w:val="24"/>
                <w14:ligatures w14:val="standardContextual"/>
              </w:rPr>
              <w:tab/>
            </w:r>
            <w:r>
              <w:rPr>
                <w:rStyle w:val="Siuktni"/>
                <w:rFonts w:ascii="Times New Roman" w:hAnsi="Times New Roman" w:cs="Times New Roman"/>
              </w:rPr>
              <w:t>1.1.1 Giới thiệu về thế giới thực liên</w:t>
            </w:r>
            <w:r>
              <w:rPr>
                <w:rStyle w:val="Siuktni"/>
                <w:rFonts w:ascii="Times New Roman" w:hAnsi="Times New Roman" w:cs="Times New Roman"/>
                <w:spacing w:val="-15"/>
              </w:rPr>
              <w:t xml:space="preserve"> </w:t>
            </w:r>
            <w:r>
              <w:rPr>
                <w:rStyle w:val="Siuktni"/>
                <w:rFonts w:ascii="Times New Roman" w:hAnsi="Times New Roman" w:cs="Times New Roman"/>
              </w:rPr>
              <w:t>quan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_Toc164414131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hyperlink>
        </w:p>
        <w:p w14:paraId="50AB51F8" w14:textId="77777777" w:rsidR="006930C1" w:rsidRDefault="006930C1">
          <w:pPr>
            <w:pStyle w:val="Mucluc3"/>
            <w:tabs>
              <w:tab w:val="left" w:pos="1680"/>
              <w:tab w:val="right" w:leader="dot" w:pos="10762"/>
            </w:tabs>
            <w:ind w:left="1120"/>
            <w:rPr>
              <w:rFonts w:ascii="Times New Roman" w:eastAsiaTheme="minorEastAsia" w:hAnsi="Times New Roman" w:cs="Times New Roman"/>
              <w:kern w:val="2"/>
              <w:sz w:val="24"/>
              <w:szCs w:val="24"/>
              <w14:ligatures w14:val="standardContextual"/>
            </w:rPr>
          </w:pPr>
          <w:hyperlink w:anchor="_Toc164414132" w:history="1">
            <w:r>
              <w:rPr>
                <w:rStyle w:val="Siuktni"/>
                <w:rFonts w:ascii="Times New Roman" w:hAnsi="Times New Roman" w:cs="Times New Roman"/>
              </w:rPr>
              <w:t>2)</w:t>
            </w:r>
            <w:r>
              <w:rPr>
                <w:rFonts w:ascii="Times New Roman" w:eastAsiaTheme="minorEastAsia" w:hAnsi="Times New Roman" w:cs="Times New Roman"/>
                <w:kern w:val="2"/>
                <w:sz w:val="24"/>
                <w:szCs w:val="24"/>
                <w14:ligatures w14:val="standardContextual"/>
              </w:rPr>
              <w:tab/>
            </w:r>
            <w:r>
              <w:rPr>
                <w:rStyle w:val="Siuktni"/>
                <w:rFonts w:ascii="Times New Roman" w:hAnsi="Times New Roman" w:cs="Times New Roman"/>
              </w:rPr>
              <w:t>1.1.2 Mô tả qui trình các công việc liên quan đến đề</w:t>
            </w:r>
            <w:r>
              <w:rPr>
                <w:rStyle w:val="Siuktni"/>
                <w:rFonts w:ascii="Times New Roman" w:hAnsi="Times New Roman" w:cs="Times New Roman"/>
                <w:spacing w:val="-12"/>
              </w:rPr>
              <w:t xml:space="preserve"> </w:t>
            </w:r>
            <w:r>
              <w:rPr>
                <w:rStyle w:val="Siuktni"/>
                <w:rFonts w:ascii="Times New Roman" w:hAnsi="Times New Roman" w:cs="Times New Roman"/>
              </w:rPr>
              <w:t>tài</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_Toc164414132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hyperlink>
        </w:p>
        <w:p w14:paraId="57748191" w14:textId="77777777" w:rsidR="006930C1" w:rsidRDefault="006930C1">
          <w:pPr>
            <w:pStyle w:val="Mucluc3"/>
            <w:tabs>
              <w:tab w:val="left" w:pos="1680"/>
              <w:tab w:val="right" w:leader="dot" w:pos="10762"/>
            </w:tabs>
            <w:ind w:left="1120"/>
            <w:rPr>
              <w:rFonts w:ascii="Times New Roman" w:eastAsiaTheme="minorEastAsia" w:hAnsi="Times New Roman" w:cs="Times New Roman"/>
              <w:kern w:val="2"/>
              <w:sz w:val="24"/>
              <w:szCs w:val="24"/>
              <w14:ligatures w14:val="standardContextual"/>
            </w:rPr>
          </w:pPr>
          <w:hyperlink w:anchor="_Toc164414133" w:history="1">
            <w:r>
              <w:rPr>
                <w:rStyle w:val="Siuktni"/>
                <w:rFonts w:ascii="Times New Roman" w:hAnsi="Times New Roman" w:cs="Times New Roman"/>
              </w:rPr>
              <w:t>3)</w:t>
            </w:r>
            <w:r>
              <w:rPr>
                <w:rFonts w:ascii="Times New Roman" w:eastAsiaTheme="minorEastAsia" w:hAnsi="Times New Roman" w:cs="Times New Roman"/>
                <w:kern w:val="2"/>
                <w:sz w:val="24"/>
                <w:szCs w:val="24"/>
                <w14:ligatures w14:val="standardContextual"/>
              </w:rPr>
              <w:tab/>
            </w:r>
            <w:r>
              <w:rPr>
                <w:rStyle w:val="Siuktni"/>
                <w:rFonts w:ascii="Times New Roman" w:hAnsi="Times New Roman" w:cs="Times New Roman"/>
              </w:rPr>
              <w:t>1.1.3 Mô tả các biểu mẫu có liên</w:t>
            </w:r>
            <w:r>
              <w:rPr>
                <w:rStyle w:val="Siuktni"/>
                <w:rFonts w:ascii="Times New Roman" w:hAnsi="Times New Roman" w:cs="Times New Roman"/>
                <w:spacing w:val="-11"/>
              </w:rPr>
              <w:t xml:space="preserve"> </w:t>
            </w:r>
            <w:r>
              <w:rPr>
                <w:rStyle w:val="Siuktni"/>
                <w:rFonts w:ascii="Times New Roman" w:hAnsi="Times New Roman" w:cs="Times New Roman"/>
              </w:rPr>
              <w:t>quan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_Toc164414133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hyperlink>
        </w:p>
        <w:p w14:paraId="2B9B75CA" w14:textId="77777777" w:rsidR="006930C1" w:rsidRDefault="006930C1">
          <w:pPr>
            <w:pStyle w:val="Mucluc3"/>
            <w:tabs>
              <w:tab w:val="left" w:pos="1680"/>
              <w:tab w:val="right" w:leader="dot" w:pos="10762"/>
            </w:tabs>
            <w:ind w:left="1120"/>
            <w:rPr>
              <w:rFonts w:ascii="Times New Roman" w:eastAsiaTheme="minorEastAsia" w:hAnsi="Times New Roman" w:cs="Times New Roman"/>
              <w:kern w:val="2"/>
              <w:sz w:val="24"/>
              <w:szCs w:val="24"/>
              <w14:ligatures w14:val="standardContextual"/>
            </w:rPr>
          </w:pPr>
          <w:hyperlink w:anchor="_Toc164414134" w:history="1">
            <w:r>
              <w:rPr>
                <w:rStyle w:val="Siuktni"/>
                <w:rFonts w:ascii="Times New Roman" w:hAnsi="Times New Roman" w:cs="Times New Roman"/>
              </w:rPr>
              <w:t>4)</w:t>
            </w:r>
            <w:r>
              <w:rPr>
                <w:rFonts w:ascii="Times New Roman" w:eastAsiaTheme="minorEastAsia" w:hAnsi="Times New Roman" w:cs="Times New Roman"/>
                <w:kern w:val="2"/>
                <w:sz w:val="24"/>
                <w:szCs w:val="24"/>
                <w14:ligatures w14:val="standardContextual"/>
              </w:rPr>
              <w:tab/>
            </w:r>
            <w:r>
              <w:rPr>
                <w:rStyle w:val="Siuktni"/>
                <w:rFonts w:ascii="Times New Roman" w:hAnsi="Times New Roman" w:cs="Times New Roman"/>
              </w:rPr>
              <w:t>1.1.4 Mô tả các qui định ràng buộc có liên</w:t>
            </w:r>
            <w:r>
              <w:rPr>
                <w:rStyle w:val="Siuktni"/>
                <w:rFonts w:ascii="Times New Roman" w:hAnsi="Times New Roman" w:cs="Times New Roman"/>
                <w:spacing w:val="-15"/>
              </w:rPr>
              <w:t xml:space="preserve"> </w:t>
            </w:r>
            <w:r>
              <w:rPr>
                <w:rStyle w:val="Siuktni"/>
                <w:rFonts w:ascii="Times New Roman" w:hAnsi="Times New Roman" w:cs="Times New Roman"/>
              </w:rPr>
              <w:t>quan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_Toc164414134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hyperlink>
        </w:p>
        <w:p w14:paraId="06027F42" w14:textId="77777777" w:rsidR="006930C1" w:rsidRDefault="006930C1">
          <w:pPr>
            <w:pStyle w:val="Mucluc3"/>
            <w:tabs>
              <w:tab w:val="left" w:pos="1680"/>
              <w:tab w:val="right" w:leader="dot" w:pos="10762"/>
            </w:tabs>
            <w:ind w:left="1120"/>
            <w:rPr>
              <w:rFonts w:ascii="Times New Roman" w:eastAsiaTheme="minorEastAsia" w:hAnsi="Times New Roman" w:cs="Times New Roman"/>
              <w:kern w:val="2"/>
              <w:sz w:val="24"/>
              <w:szCs w:val="24"/>
              <w14:ligatures w14:val="standardContextual"/>
            </w:rPr>
          </w:pPr>
          <w:hyperlink w:anchor="_Toc164414135" w:history="1">
            <w:r>
              <w:rPr>
                <w:rStyle w:val="Siuktni"/>
                <w:rFonts w:ascii="Times New Roman" w:hAnsi="Times New Roman" w:cs="Times New Roman"/>
              </w:rPr>
              <w:t>5)</w:t>
            </w:r>
            <w:r>
              <w:rPr>
                <w:rFonts w:ascii="Times New Roman" w:eastAsiaTheme="minorEastAsia" w:hAnsi="Times New Roman" w:cs="Times New Roman"/>
                <w:kern w:val="2"/>
                <w:sz w:val="24"/>
                <w:szCs w:val="24"/>
                <w14:ligatures w14:val="standardContextual"/>
              </w:rPr>
              <w:tab/>
            </w:r>
            <w:r>
              <w:rPr>
                <w:rStyle w:val="Siuktni"/>
                <w:rFonts w:ascii="Times New Roman" w:hAnsi="Times New Roman" w:cs="Times New Roman"/>
              </w:rPr>
              <w:t>1.1.5 Mô tả các qui định công thức tính có liên</w:t>
            </w:r>
            <w:r>
              <w:rPr>
                <w:rStyle w:val="Siuktni"/>
                <w:rFonts w:ascii="Times New Roman" w:hAnsi="Times New Roman" w:cs="Times New Roman"/>
                <w:spacing w:val="-9"/>
              </w:rPr>
              <w:t xml:space="preserve"> </w:t>
            </w:r>
            <w:r>
              <w:rPr>
                <w:rStyle w:val="Siuktni"/>
                <w:rFonts w:ascii="Times New Roman" w:hAnsi="Times New Roman" w:cs="Times New Roman"/>
              </w:rPr>
              <w:t>quan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_Toc164414135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hyperlink>
        </w:p>
        <w:p w14:paraId="28D8B549" w14:textId="77777777" w:rsidR="006930C1" w:rsidRDefault="006930C1">
          <w:pPr>
            <w:pStyle w:val="Mucluc2"/>
            <w:tabs>
              <w:tab w:val="right" w:leader="dot" w:pos="10762"/>
            </w:tabs>
            <w:ind w:left="560"/>
            <w:rPr>
              <w:rFonts w:ascii="Times New Roman" w:eastAsiaTheme="minorEastAsia" w:hAnsi="Times New Roman" w:cs="Times New Roman"/>
              <w:kern w:val="2"/>
              <w:sz w:val="24"/>
              <w:szCs w:val="24"/>
              <w14:ligatures w14:val="standardContextual"/>
            </w:rPr>
          </w:pPr>
          <w:hyperlink w:anchor="_Toc164414136" w:history="1">
            <w:r>
              <w:rPr>
                <w:rStyle w:val="Siuktni"/>
                <w:rFonts w:ascii="Times New Roman" w:hAnsi="Times New Roman" w:cs="Times New Roman"/>
              </w:rPr>
              <w:t>+ Thời gian hiện tại – thời gian đăng ký &gt;= 14 ngày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_Toc164414136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hyperlink>
        </w:p>
        <w:p w14:paraId="1CAF6EBD" w14:textId="77777777" w:rsidR="006930C1" w:rsidRDefault="006930C1">
          <w:pPr>
            <w:pStyle w:val="Mucluc2"/>
            <w:tabs>
              <w:tab w:val="right" w:leader="dot" w:pos="10762"/>
            </w:tabs>
            <w:ind w:left="560"/>
            <w:rPr>
              <w:rFonts w:ascii="Times New Roman" w:eastAsiaTheme="minorEastAsia" w:hAnsi="Times New Roman" w:cs="Times New Roman"/>
              <w:kern w:val="2"/>
              <w:sz w:val="24"/>
              <w:szCs w:val="24"/>
              <w14:ligatures w14:val="standardContextual"/>
            </w:rPr>
          </w:pPr>
          <w:hyperlink w:anchor="_Toc164414137" w:history="1">
            <w:r>
              <w:rPr>
                <w:rStyle w:val="Siuktni"/>
                <w:rFonts w:ascii="Times New Roman" w:hAnsi="Times New Roman" w:cs="Times New Roman"/>
              </w:rPr>
              <w:t>+ Thời gian phê duyệt – thời gian tổ chức &gt;= 7 ngày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_Toc164414137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hyperlink>
        </w:p>
        <w:p w14:paraId="11380B80" w14:textId="77777777" w:rsidR="006930C1" w:rsidRDefault="006930C1">
          <w:pPr>
            <w:pStyle w:val="Mucluc3"/>
            <w:tabs>
              <w:tab w:val="left" w:pos="1680"/>
              <w:tab w:val="right" w:leader="dot" w:pos="10762"/>
            </w:tabs>
            <w:ind w:left="1120"/>
            <w:rPr>
              <w:rFonts w:ascii="Times New Roman" w:eastAsiaTheme="minorEastAsia" w:hAnsi="Times New Roman" w:cs="Times New Roman"/>
              <w:kern w:val="2"/>
              <w:sz w:val="24"/>
              <w:szCs w:val="24"/>
              <w14:ligatures w14:val="standardContextual"/>
            </w:rPr>
          </w:pPr>
          <w:hyperlink w:anchor="_Toc164414138" w:history="1">
            <w:r>
              <w:rPr>
                <w:rStyle w:val="Siuktni"/>
                <w:rFonts w:ascii="Times New Roman" w:hAnsi="Times New Roman" w:cs="Times New Roman"/>
              </w:rPr>
              <w:t>6)</w:t>
            </w:r>
            <w:r>
              <w:rPr>
                <w:rFonts w:ascii="Times New Roman" w:eastAsiaTheme="minorEastAsia" w:hAnsi="Times New Roman" w:cs="Times New Roman"/>
                <w:kern w:val="2"/>
                <w:sz w:val="24"/>
                <w:szCs w:val="24"/>
                <w14:ligatures w14:val="standardContextual"/>
              </w:rPr>
              <w:tab/>
            </w:r>
            <w:r>
              <w:rPr>
                <w:rStyle w:val="Siuktni"/>
                <w:rFonts w:ascii="Times New Roman" w:hAnsi="Times New Roman" w:cs="Times New Roman"/>
              </w:rPr>
              <w:t>1.2.1 Xác định yêu cầu chức năng nghiệp vụ:</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_Toc164414138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hyperlink>
        </w:p>
        <w:p w14:paraId="2E1DE1E0" w14:textId="77777777" w:rsidR="006930C1" w:rsidRDefault="006930C1">
          <w:pPr>
            <w:pStyle w:val="Mucluc3"/>
            <w:tabs>
              <w:tab w:val="left" w:pos="1680"/>
              <w:tab w:val="right" w:leader="dot" w:pos="10762"/>
            </w:tabs>
            <w:ind w:left="1120"/>
            <w:rPr>
              <w:rFonts w:ascii="Times New Roman" w:eastAsiaTheme="minorEastAsia" w:hAnsi="Times New Roman" w:cs="Times New Roman"/>
              <w:kern w:val="2"/>
              <w:sz w:val="24"/>
              <w:szCs w:val="24"/>
              <w14:ligatures w14:val="standardContextual"/>
            </w:rPr>
          </w:pPr>
          <w:hyperlink w:anchor="_Toc164414139" w:history="1">
            <w:r>
              <w:rPr>
                <w:rStyle w:val="Siuktni"/>
                <w:rFonts w:ascii="Times New Roman" w:hAnsi="Times New Roman" w:cs="Times New Roman"/>
              </w:rPr>
              <w:t>-</w:t>
            </w:r>
            <w:r>
              <w:rPr>
                <w:rFonts w:ascii="Times New Roman" w:eastAsiaTheme="minorEastAsia" w:hAnsi="Times New Roman" w:cs="Times New Roman"/>
                <w:kern w:val="2"/>
                <w:sz w:val="24"/>
                <w:szCs w:val="24"/>
                <w14:ligatures w14:val="standardContextual"/>
              </w:rPr>
              <w:tab/>
            </w:r>
            <w:r>
              <w:rPr>
                <w:rStyle w:val="Siuktni"/>
                <w:rFonts w:ascii="Times New Roman" w:hAnsi="Times New Roman" w:cs="Times New Roman"/>
              </w:rPr>
              <w:t>BM_TKHĐ</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_Toc164414139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hyperlink>
        </w:p>
        <w:p w14:paraId="4B6F26F1" w14:textId="77777777" w:rsidR="006930C1" w:rsidRDefault="006930C1">
          <w:pPr>
            <w:pStyle w:val="Mucluc3"/>
            <w:tabs>
              <w:tab w:val="left" w:pos="1680"/>
              <w:tab w:val="right" w:leader="dot" w:pos="10762"/>
            </w:tabs>
            <w:ind w:left="1120"/>
            <w:rPr>
              <w:rFonts w:ascii="Times New Roman" w:eastAsiaTheme="minorEastAsia" w:hAnsi="Times New Roman" w:cs="Times New Roman"/>
              <w:kern w:val="2"/>
              <w:sz w:val="24"/>
              <w:szCs w:val="24"/>
              <w14:ligatures w14:val="standardContextual"/>
            </w:rPr>
          </w:pPr>
          <w:hyperlink w:anchor="_Toc164414140" w:history="1">
            <w:r>
              <w:rPr>
                <w:rStyle w:val="Siuktni"/>
                <w:rFonts w:ascii="Times New Roman" w:hAnsi="Times New Roman" w:cs="Times New Roman"/>
                <w:lang w:val="vi-VN"/>
              </w:rPr>
              <w:t>7)</w:t>
            </w:r>
            <w:r>
              <w:rPr>
                <w:rFonts w:ascii="Times New Roman" w:eastAsiaTheme="minorEastAsia" w:hAnsi="Times New Roman" w:cs="Times New Roman"/>
                <w:kern w:val="2"/>
                <w:sz w:val="24"/>
                <w:szCs w:val="24"/>
                <w14:ligatures w14:val="standardContextual"/>
              </w:rPr>
              <w:tab/>
            </w:r>
            <w:r>
              <w:rPr>
                <w:rStyle w:val="Siuktni"/>
                <w:rFonts w:ascii="Times New Roman" w:hAnsi="Times New Roman" w:cs="Times New Roman"/>
              </w:rPr>
              <w:t>1.2.2.</w:t>
            </w:r>
            <w:r>
              <w:rPr>
                <w:rStyle w:val="Siuktni"/>
                <w:rFonts w:ascii="Times New Roman" w:hAnsi="Times New Roman" w:cs="Times New Roman"/>
                <w:lang w:val="vi-VN"/>
              </w:rPr>
              <w:t>Xác định yêu cầu chức năng hệ thống và yêu cầu chất lượng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_Toc164414140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hyperlink>
        </w:p>
        <w:p w14:paraId="0235B9DB" w14:textId="77777777" w:rsidR="006930C1" w:rsidRDefault="006930C1">
          <w:pPr>
            <w:pStyle w:val="Mucluc1"/>
            <w:tabs>
              <w:tab w:val="right" w:leader="dot" w:pos="10762"/>
            </w:tabs>
            <w:rPr>
              <w:rFonts w:ascii="Times New Roman" w:eastAsiaTheme="minorEastAsia" w:hAnsi="Times New Roman" w:cs="Times New Roman"/>
              <w:kern w:val="2"/>
              <w:sz w:val="24"/>
              <w:szCs w:val="24"/>
              <w14:ligatures w14:val="standardContextual"/>
            </w:rPr>
          </w:pPr>
          <w:hyperlink w:anchor="_Toc164414141" w:history="1">
            <w:r>
              <w:rPr>
                <w:rStyle w:val="Siuktni"/>
                <w:rFonts w:ascii="Times New Roman" w:hAnsi="Times New Roman" w:cs="Times New Roman"/>
              </w:rPr>
              <w:t>2. Mô hình hóa yêu cầu</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_Toc164414141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16</w:t>
            </w:r>
            <w:r>
              <w:rPr>
                <w:rFonts w:ascii="Times New Roman" w:hAnsi="Times New Roman" w:cs="Times New Roman"/>
              </w:rPr>
              <w:fldChar w:fldCharType="end"/>
            </w:r>
          </w:hyperlink>
        </w:p>
        <w:p w14:paraId="6227B2EA" w14:textId="77777777" w:rsidR="006930C1" w:rsidRDefault="006930C1">
          <w:pPr>
            <w:pStyle w:val="Mucluc2"/>
            <w:tabs>
              <w:tab w:val="right" w:leader="dot" w:pos="10762"/>
            </w:tabs>
            <w:ind w:left="560"/>
            <w:rPr>
              <w:rFonts w:ascii="Times New Roman" w:eastAsiaTheme="minorEastAsia" w:hAnsi="Times New Roman" w:cs="Times New Roman"/>
              <w:kern w:val="2"/>
              <w:sz w:val="24"/>
              <w:szCs w:val="24"/>
              <w14:ligatures w14:val="standardContextual"/>
            </w:rPr>
          </w:pPr>
          <w:hyperlink w:anchor="_Toc164414142" w:history="1">
            <w:r>
              <w:rPr>
                <w:rStyle w:val="Siuktni"/>
                <w:rFonts w:ascii="Times New Roman" w:hAnsi="Times New Roman" w:cs="Times New Roman"/>
              </w:rPr>
              <w:t>2.1. Mô hình luồng dữ liệu</w:t>
            </w:r>
            <w:r>
              <w:rPr>
                <w:rStyle w:val="Siuktni"/>
                <w:rFonts w:ascii="Times New Roman" w:hAnsi="Times New Roman" w:cs="Times New Roman"/>
                <w:lang w:val="vi-VN"/>
              </w:rPr>
              <w:t xml:space="preserve"> (DFD)</w:t>
            </w:r>
            <w:r>
              <w:rPr>
                <w:rStyle w:val="Siuktni"/>
                <w:rFonts w:ascii="Times New Roman" w:hAnsi="Times New Roman" w:cs="Times New Roman"/>
              </w:rPr>
              <w:t xml:space="preserve"> chung cho toàn bộ hệ thống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_Toc164414142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16</w:t>
            </w:r>
            <w:r>
              <w:rPr>
                <w:rFonts w:ascii="Times New Roman" w:hAnsi="Times New Roman" w:cs="Times New Roman"/>
              </w:rPr>
              <w:fldChar w:fldCharType="end"/>
            </w:r>
          </w:hyperlink>
        </w:p>
        <w:p w14:paraId="2807A93B" w14:textId="77777777" w:rsidR="006930C1" w:rsidRDefault="006930C1">
          <w:pPr>
            <w:pStyle w:val="Mucluc2"/>
            <w:tabs>
              <w:tab w:val="right" w:leader="dot" w:pos="10762"/>
            </w:tabs>
            <w:ind w:left="560"/>
            <w:rPr>
              <w:rFonts w:ascii="Times New Roman" w:eastAsiaTheme="minorEastAsia" w:hAnsi="Times New Roman" w:cs="Times New Roman"/>
              <w:kern w:val="2"/>
              <w:sz w:val="24"/>
              <w:szCs w:val="24"/>
              <w14:ligatures w14:val="standardContextual"/>
            </w:rPr>
          </w:pPr>
          <w:hyperlink w:anchor="_Toc164414143" w:history="1">
            <w:r>
              <w:rPr>
                <w:rStyle w:val="Siuktni"/>
                <w:rFonts w:ascii="Times New Roman" w:hAnsi="Times New Roman" w:cs="Times New Roman"/>
              </w:rPr>
              <w:t>2.2. Mô hình luồng dữ liệu</w:t>
            </w:r>
            <w:r>
              <w:rPr>
                <w:rStyle w:val="Siuktni"/>
                <w:rFonts w:ascii="Times New Roman" w:hAnsi="Times New Roman" w:cs="Times New Roman"/>
                <w:lang w:val="vi-VN"/>
              </w:rPr>
              <w:t xml:space="preserve"> (DFD)</w:t>
            </w:r>
            <w:r>
              <w:rPr>
                <w:rStyle w:val="Siuktni"/>
                <w:rFonts w:ascii="Times New Roman" w:hAnsi="Times New Roman" w:cs="Times New Roman"/>
              </w:rPr>
              <w:t xml:space="preserve"> theo yêu cầu</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_Toc164414143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17</w:t>
            </w:r>
            <w:r>
              <w:rPr>
                <w:rFonts w:ascii="Times New Roman" w:hAnsi="Times New Roman" w:cs="Times New Roman"/>
              </w:rPr>
              <w:fldChar w:fldCharType="end"/>
            </w:r>
          </w:hyperlink>
        </w:p>
        <w:p w14:paraId="48F40E54" w14:textId="77777777" w:rsidR="006930C1" w:rsidRDefault="006930C1">
          <w:pPr>
            <w:pStyle w:val="Mucluc1"/>
            <w:tabs>
              <w:tab w:val="right" w:leader="dot" w:pos="10762"/>
            </w:tabs>
            <w:rPr>
              <w:rFonts w:ascii="Times New Roman" w:eastAsiaTheme="minorEastAsia" w:hAnsi="Times New Roman" w:cs="Times New Roman"/>
              <w:kern w:val="2"/>
              <w:sz w:val="24"/>
              <w:szCs w:val="24"/>
              <w14:ligatures w14:val="standardContextual"/>
            </w:rPr>
          </w:pPr>
          <w:hyperlink w:anchor="_Toc164414144" w:history="1">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_Toc164414144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17</w:t>
            </w:r>
            <w:r>
              <w:rPr>
                <w:rFonts w:ascii="Times New Roman" w:hAnsi="Times New Roman" w:cs="Times New Roman"/>
              </w:rPr>
              <w:fldChar w:fldCharType="end"/>
            </w:r>
          </w:hyperlink>
        </w:p>
        <w:p w14:paraId="55D69ACF" w14:textId="77777777" w:rsidR="006930C1" w:rsidRDefault="006930C1">
          <w:pPr>
            <w:pStyle w:val="Mucluc1"/>
            <w:tabs>
              <w:tab w:val="right" w:leader="dot" w:pos="10762"/>
            </w:tabs>
            <w:rPr>
              <w:rFonts w:ascii="Times New Roman" w:eastAsiaTheme="minorEastAsia" w:hAnsi="Times New Roman" w:cs="Times New Roman"/>
              <w:kern w:val="2"/>
              <w:sz w:val="24"/>
              <w:szCs w:val="24"/>
              <w14:ligatures w14:val="standardContextual"/>
            </w:rPr>
          </w:pPr>
          <w:hyperlink w:anchor="_Toc164414145" w:history="1">
            <w:r>
              <w:rPr>
                <w:rStyle w:val="Siuktni"/>
                <w:rFonts w:ascii="Times New Roman" w:hAnsi="Times New Roman" w:cs="Times New Roman"/>
              </w:rPr>
              <w:t>3. Thiết kế phần mềm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_Toc164414145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17</w:t>
            </w:r>
            <w:r>
              <w:rPr>
                <w:rFonts w:ascii="Times New Roman" w:hAnsi="Times New Roman" w:cs="Times New Roman"/>
              </w:rPr>
              <w:fldChar w:fldCharType="end"/>
            </w:r>
          </w:hyperlink>
        </w:p>
        <w:p w14:paraId="24FDDF6D" w14:textId="77777777" w:rsidR="006930C1" w:rsidRDefault="006930C1">
          <w:pPr>
            <w:pStyle w:val="Mucluc2"/>
            <w:tabs>
              <w:tab w:val="right" w:leader="dot" w:pos="10762"/>
            </w:tabs>
            <w:ind w:left="560"/>
            <w:rPr>
              <w:rFonts w:ascii="Times New Roman" w:eastAsiaTheme="minorEastAsia" w:hAnsi="Times New Roman" w:cs="Times New Roman"/>
              <w:kern w:val="2"/>
              <w:sz w:val="24"/>
              <w:szCs w:val="24"/>
              <w14:ligatures w14:val="standardContextual"/>
            </w:rPr>
          </w:pPr>
          <w:hyperlink w:anchor="_Toc164414146" w:history="1">
            <w:r>
              <w:rPr>
                <w:rStyle w:val="Siuktni"/>
                <w:rFonts w:ascii="Times New Roman" w:hAnsi="Times New Roman" w:cs="Times New Roman"/>
              </w:rPr>
              <w:t>3.1. Thiết kế dữ liệu</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_Toc164414146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17</w:t>
            </w:r>
            <w:r>
              <w:rPr>
                <w:rFonts w:ascii="Times New Roman" w:hAnsi="Times New Roman" w:cs="Times New Roman"/>
              </w:rPr>
              <w:fldChar w:fldCharType="end"/>
            </w:r>
          </w:hyperlink>
        </w:p>
        <w:p w14:paraId="3A71257A" w14:textId="77777777" w:rsidR="006930C1" w:rsidRDefault="006930C1">
          <w:pPr>
            <w:pStyle w:val="Mucluc2"/>
            <w:tabs>
              <w:tab w:val="right" w:leader="dot" w:pos="10762"/>
            </w:tabs>
            <w:ind w:left="560"/>
            <w:rPr>
              <w:rFonts w:ascii="Times New Roman" w:eastAsiaTheme="minorEastAsia" w:hAnsi="Times New Roman" w:cs="Times New Roman"/>
              <w:kern w:val="2"/>
              <w:sz w:val="24"/>
              <w:szCs w:val="24"/>
              <w14:ligatures w14:val="standardContextual"/>
            </w:rPr>
          </w:pPr>
          <w:hyperlink w:anchor="_Toc164414147" w:history="1">
            <w:r>
              <w:rPr>
                <w:rStyle w:val="Siuktni"/>
                <w:rFonts w:ascii="Times New Roman" w:hAnsi="Times New Roman" w:cs="Times New Roman"/>
              </w:rPr>
              <w:t>3.2. Thiết kế giao diện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_Toc164414147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28</w:t>
            </w:r>
            <w:r>
              <w:rPr>
                <w:rFonts w:ascii="Times New Roman" w:hAnsi="Times New Roman" w:cs="Times New Roman"/>
              </w:rPr>
              <w:fldChar w:fldCharType="end"/>
            </w:r>
          </w:hyperlink>
        </w:p>
        <w:p w14:paraId="21B77ABC" w14:textId="77777777" w:rsidR="006930C1" w:rsidRDefault="006930C1">
          <w:pPr>
            <w:pStyle w:val="Mucluc3"/>
            <w:tabs>
              <w:tab w:val="left" w:pos="1680"/>
              <w:tab w:val="right" w:leader="dot" w:pos="10762"/>
            </w:tabs>
            <w:ind w:left="1120"/>
            <w:rPr>
              <w:rFonts w:ascii="Times New Roman" w:eastAsiaTheme="minorEastAsia" w:hAnsi="Times New Roman" w:cs="Times New Roman"/>
              <w:kern w:val="2"/>
              <w:sz w:val="24"/>
              <w:szCs w:val="24"/>
              <w14:ligatures w14:val="standardContextual"/>
            </w:rPr>
          </w:pPr>
          <w:hyperlink w:anchor="_Toc164414148" w:history="1">
            <w:r>
              <w:rPr>
                <w:rStyle w:val="Siuktni"/>
                <w:rFonts w:ascii="Times New Roman" w:hAnsi="Times New Roman" w:cs="Times New Roman"/>
              </w:rPr>
              <w:t>1)</w:t>
            </w:r>
            <w:r>
              <w:rPr>
                <w:rFonts w:ascii="Times New Roman" w:eastAsiaTheme="minorEastAsia" w:hAnsi="Times New Roman" w:cs="Times New Roman"/>
                <w:kern w:val="2"/>
                <w:sz w:val="24"/>
                <w:szCs w:val="24"/>
                <w14:ligatures w14:val="standardContextual"/>
              </w:rPr>
              <w:tab/>
            </w:r>
            <w:r>
              <w:rPr>
                <w:rStyle w:val="Siuktni"/>
                <w:rFonts w:ascii="Times New Roman" w:hAnsi="Times New Roman" w:cs="Times New Roman"/>
              </w:rPr>
              <w:t>Đăng nhập:</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_Toc164414148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28</w:t>
            </w:r>
            <w:r>
              <w:rPr>
                <w:rFonts w:ascii="Times New Roman" w:hAnsi="Times New Roman" w:cs="Times New Roman"/>
              </w:rPr>
              <w:fldChar w:fldCharType="end"/>
            </w:r>
          </w:hyperlink>
        </w:p>
        <w:p w14:paraId="16EC47BB" w14:textId="77777777" w:rsidR="006930C1" w:rsidRDefault="006930C1">
          <w:pPr>
            <w:pStyle w:val="Mucluc3"/>
            <w:tabs>
              <w:tab w:val="left" w:pos="1680"/>
              <w:tab w:val="right" w:leader="dot" w:pos="10762"/>
            </w:tabs>
            <w:ind w:left="1120"/>
            <w:rPr>
              <w:rFonts w:ascii="Times New Roman" w:eastAsiaTheme="minorEastAsia" w:hAnsi="Times New Roman" w:cs="Times New Roman"/>
              <w:kern w:val="2"/>
              <w:sz w:val="24"/>
              <w:szCs w:val="24"/>
              <w14:ligatures w14:val="standardContextual"/>
            </w:rPr>
          </w:pPr>
          <w:hyperlink w:anchor="_Toc164414149" w:history="1">
            <w:r>
              <w:rPr>
                <w:rStyle w:val="Siuktni"/>
                <w:rFonts w:ascii="Times New Roman" w:hAnsi="Times New Roman" w:cs="Times New Roman"/>
              </w:rPr>
              <w:t>2)</w:t>
            </w:r>
            <w:r>
              <w:rPr>
                <w:rFonts w:ascii="Times New Roman" w:eastAsiaTheme="minorEastAsia" w:hAnsi="Times New Roman" w:cs="Times New Roman"/>
                <w:kern w:val="2"/>
                <w:sz w:val="24"/>
                <w:szCs w:val="24"/>
                <w14:ligatures w14:val="standardContextual"/>
              </w:rPr>
              <w:tab/>
            </w:r>
            <w:r>
              <w:rPr>
                <w:rStyle w:val="Siuktni"/>
                <w:rFonts w:ascii="Times New Roman" w:hAnsi="Times New Roman" w:cs="Times New Roman"/>
              </w:rPr>
              <w:t>Giao diện của sinh viên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_Toc164414149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29</w:t>
            </w:r>
            <w:r>
              <w:rPr>
                <w:rFonts w:ascii="Times New Roman" w:hAnsi="Times New Roman" w:cs="Times New Roman"/>
              </w:rPr>
              <w:fldChar w:fldCharType="end"/>
            </w:r>
          </w:hyperlink>
        </w:p>
        <w:p w14:paraId="018884B7" w14:textId="77777777" w:rsidR="006930C1" w:rsidRDefault="006930C1">
          <w:pPr>
            <w:pStyle w:val="Mucluc2"/>
            <w:tabs>
              <w:tab w:val="right" w:leader="dot" w:pos="10762"/>
            </w:tabs>
            <w:ind w:left="560"/>
            <w:rPr>
              <w:rFonts w:ascii="Times New Roman" w:eastAsiaTheme="minorEastAsia" w:hAnsi="Times New Roman" w:cs="Times New Roman"/>
              <w:kern w:val="2"/>
              <w:sz w:val="24"/>
              <w:szCs w:val="24"/>
              <w14:ligatures w14:val="standardContextual"/>
            </w:rPr>
          </w:pPr>
          <w:hyperlink w:anchor="_Toc164414150" w:history="1">
            <w:r>
              <w:rPr>
                <w:rStyle w:val="Siuktni"/>
                <w:rFonts w:ascii="Times New Roman" w:hAnsi="Times New Roman" w:cs="Times New Roman"/>
              </w:rPr>
              <w:t>3.3. Thiết kế xử lý</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_Toc164414150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32</w:t>
            </w:r>
            <w:r>
              <w:rPr>
                <w:rFonts w:ascii="Times New Roman" w:hAnsi="Times New Roman" w:cs="Times New Roman"/>
              </w:rPr>
              <w:fldChar w:fldCharType="end"/>
            </w:r>
          </w:hyperlink>
        </w:p>
        <w:p w14:paraId="6D58014C" w14:textId="77777777" w:rsidR="006930C1" w:rsidRDefault="006930C1">
          <w:pPr>
            <w:pStyle w:val="Mucluc1"/>
            <w:tabs>
              <w:tab w:val="right" w:leader="dot" w:pos="10762"/>
            </w:tabs>
            <w:rPr>
              <w:rFonts w:ascii="Times New Roman" w:eastAsiaTheme="minorEastAsia" w:hAnsi="Times New Roman" w:cs="Times New Roman"/>
              <w:kern w:val="2"/>
              <w:sz w:val="24"/>
              <w:szCs w:val="24"/>
              <w14:ligatures w14:val="standardContextual"/>
            </w:rPr>
          </w:pPr>
          <w:hyperlink w:anchor="_Toc164414151" w:history="1">
            <w:r>
              <w:rPr>
                <w:rStyle w:val="Siuktni"/>
                <w:rFonts w:ascii="Times New Roman" w:hAnsi="Times New Roman" w:cs="Times New Roman"/>
              </w:rPr>
              <w:t>4. Cài đặt và thử nghiệm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_Toc164414151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32</w:t>
            </w:r>
            <w:r>
              <w:rPr>
                <w:rFonts w:ascii="Times New Roman" w:hAnsi="Times New Roman" w:cs="Times New Roman"/>
              </w:rPr>
              <w:fldChar w:fldCharType="end"/>
            </w:r>
          </w:hyperlink>
        </w:p>
        <w:p w14:paraId="6436AFE1" w14:textId="77777777" w:rsidR="006930C1" w:rsidRDefault="006930C1">
          <w:pPr>
            <w:pStyle w:val="Mucluc2"/>
            <w:tabs>
              <w:tab w:val="right" w:leader="dot" w:pos="10762"/>
            </w:tabs>
            <w:ind w:left="560"/>
            <w:rPr>
              <w:rFonts w:ascii="Times New Roman" w:eastAsiaTheme="minorEastAsia" w:hAnsi="Times New Roman" w:cs="Times New Roman"/>
              <w:kern w:val="2"/>
              <w:sz w:val="24"/>
              <w:szCs w:val="24"/>
              <w14:ligatures w14:val="standardContextual"/>
            </w:rPr>
          </w:pPr>
          <w:hyperlink w:anchor="_Toc164414152" w:history="1">
            <w:r>
              <w:rPr>
                <w:rStyle w:val="Siuktni"/>
                <w:rFonts w:ascii="Times New Roman" w:hAnsi="Times New Roman" w:cs="Times New Roman"/>
              </w:rPr>
              <w:t>4.1. Cài đặt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_Toc164414152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32</w:t>
            </w:r>
            <w:r>
              <w:rPr>
                <w:rFonts w:ascii="Times New Roman" w:hAnsi="Times New Roman" w:cs="Times New Roman"/>
              </w:rPr>
              <w:fldChar w:fldCharType="end"/>
            </w:r>
          </w:hyperlink>
        </w:p>
        <w:p w14:paraId="21062614" w14:textId="77777777" w:rsidR="006930C1" w:rsidRDefault="006930C1">
          <w:pPr>
            <w:pStyle w:val="Mucluc2"/>
            <w:tabs>
              <w:tab w:val="right" w:leader="dot" w:pos="10762"/>
            </w:tabs>
            <w:ind w:left="560"/>
            <w:rPr>
              <w:rFonts w:ascii="Times New Roman" w:eastAsiaTheme="minorEastAsia" w:hAnsi="Times New Roman" w:cs="Times New Roman"/>
              <w:kern w:val="2"/>
              <w:sz w:val="24"/>
              <w:szCs w:val="24"/>
              <w14:ligatures w14:val="standardContextual"/>
            </w:rPr>
          </w:pPr>
          <w:hyperlink w:anchor="_Toc164414153" w:history="1">
            <w:r>
              <w:rPr>
                <w:rStyle w:val="Siuktni"/>
                <w:rFonts w:ascii="Times New Roman" w:hAnsi="Times New Roman" w:cs="Times New Roman"/>
              </w:rPr>
              <w:t>4.2. Thử nghiệm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_Toc164414153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32</w:t>
            </w:r>
            <w:r>
              <w:rPr>
                <w:rFonts w:ascii="Times New Roman" w:hAnsi="Times New Roman" w:cs="Times New Roman"/>
              </w:rPr>
              <w:fldChar w:fldCharType="end"/>
            </w:r>
          </w:hyperlink>
        </w:p>
        <w:p w14:paraId="03EF90DB" w14:textId="77777777" w:rsidR="006930C1" w:rsidRDefault="006930C1">
          <w:pPr>
            <w:pStyle w:val="Mucluc1"/>
            <w:tabs>
              <w:tab w:val="right" w:leader="dot" w:pos="10762"/>
            </w:tabs>
            <w:rPr>
              <w:rFonts w:eastAsiaTheme="minorEastAsia"/>
              <w:kern w:val="2"/>
              <w:sz w:val="24"/>
              <w:szCs w:val="24"/>
              <w14:ligatures w14:val="standardContextual"/>
            </w:rPr>
          </w:pPr>
          <w:hyperlink w:anchor="_Toc164414154" w:history="1">
            <w:r>
              <w:rPr>
                <w:rStyle w:val="Siuktni"/>
                <w:rFonts w:ascii="Times New Roman" w:hAnsi="Times New Roman" w:cs="Times New Roman"/>
              </w:rPr>
              <w:t>5. Tổng</w:t>
            </w:r>
            <w:r>
              <w:rPr>
                <w:rStyle w:val="Siuktni"/>
                <w:rFonts w:ascii="Times New Roman" w:hAnsi="Times New Roman" w:cs="Times New Roman"/>
                <w:spacing w:val="-4"/>
              </w:rPr>
              <w:t xml:space="preserve"> </w:t>
            </w:r>
            <w:r>
              <w:rPr>
                <w:rStyle w:val="Siuktni"/>
                <w:rFonts w:ascii="Times New Roman" w:hAnsi="Times New Roman" w:cs="Times New Roman"/>
              </w:rPr>
              <w:t>kết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_Toc164414154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32</w:t>
            </w:r>
            <w:r>
              <w:rPr>
                <w:rFonts w:ascii="Times New Roman" w:hAnsi="Times New Roman" w:cs="Times New Roman"/>
              </w:rPr>
              <w:fldChar w:fldCharType="end"/>
            </w:r>
          </w:hyperlink>
        </w:p>
        <w:p w14:paraId="1894CEE5" w14:textId="77777777" w:rsidR="006930C1" w:rsidRDefault="00000000">
          <w:pPr>
            <w:spacing w:line="276" w:lineRule="auto"/>
            <w:rPr>
              <w:rFonts w:ascii="Times New Roman" w:hAnsi="Times New Roman" w:cs="Times New Roman"/>
            </w:rPr>
          </w:pPr>
          <w:r>
            <w:rPr>
              <w:rFonts w:ascii="Times New Roman" w:hAnsi="Times New Roman" w:cs="Times New Roman"/>
              <w:b/>
              <w:bCs/>
            </w:rPr>
            <w:fldChar w:fldCharType="end"/>
          </w:r>
        </w:p>
      </w:sdtContent>
    </w:sdt>
    <w:p w14:paraId="1FD1D68C" w14:textId="77777777" w:rsidR="006930C1" w:rsidRDefault="00000000">
      <w:pPr>
        <w:pStyle w:val="u1"/>
        <w:spacing w:line="276" w:lineRule="auto"/>
        <w:rPr>
          <w:rFonts w:ascii="Times New Roman" w:hAnsi="Times New Roman" w:cs="Times New Roman"/>
          <w:sz w:val="28"/>
          <w:szCs w:val="28"/>
        </w:rPr>
      </w:pPr>
      <w:bookmarkStart w:id="1" w:name="_Toc164414126"/>
      <w:r>
        <w:rPr>
          <w:rFonts w:ascii="Times New Roman" w:hAnsi="Times New Roman" w:cs="Times New Roman"/>
          <w:sz w:val="28"/>
          <w:szCs w:val="28"/>
        </w:rPr>
        <w:t>HIỆN TRẠNG VÀ YÊU CẦU</w:t>
      </w:r>
      <w:bookmarkEnd w:id="1"/>
    </w:p>
    <w:p w14:paraId="50208AE8" w14:textId="77777777" w:rsidR="006930C1" w:rsidRDefault="00000000">
      <w:pPr>
        <w:pStyle w:val="u1"/>
        <w:spacing w:line="276" w:lineRule="auto"/>
        <w:ind w:firstLine="461"/>
        <w:rPr>
          <w:rFonts w:ascii="Times New Roman" w:hAnsi="Times New Roman" w:cs="Times New Roman"/>
          <w:sz w:val="28"/>
          <w:szCs w:val="28"/>
        </w:rPr>
      </w:pPr>
      <w:bookmarkStart w:id="2" w:name="_Toc164414127"/>
      <w:r>
        <w:rPr>
          <w:rFonts w:ascii="Times New Roman" w:hAnsi="Times New Roman" w:cs="Times New Roman"/>
          <w:sz w:val="28"/>
          <w:szCs w:val="28"/>
        </w:rPr>
        <w:t>Giới thiệu đề tài</w:t>
      </w:r>
      <w:bookmarkEnd w:id="2"/>
    </w:p>
    <w:p w14:paraId="0B7DBC27" w14:textId="77777777" w:rsidR="006930C1" w:rsidRDefault="00000000">
      <w:pPr>
        <w:pStyle w:val="oancuaDanhsach"/>
        <w:widowControl w:val="0"/>
        <w:tabs>
          <w:tab w:val="left" w:pos="822"/>
        </w:tabs>
        <w:spacing w:after="0" w:line="276" w:lineRule="auto"/>
        <w:ind w:left="461" w:right="30" w:firstLine="0"/>
        <w:jc w:val="left"/>
        <w:rPr>
          <w:rFonts w:ascii="Times New Roman" w:hAnsi="Times New Roman" w:cs="Times New Roman"/>
          <w:bCs/>
        </w:rPr>
      </w:pPr>
      <w:r>
        <w:rPr>
          <w:rFonts w:ascii="Times New Roman" w:hAnsi="Times New Roman" w:cs="Times New Roman"/>
          <w:bCs/>
        </w:rPr>
        <w:t xml:space="preserve">Học viện Công nghệ Bưu Chính Viễn Thông cơ sở tại thành phố Hồ Chí Minh tổ chức và quản lý rất nhiều hoạt động trong học viện. Công việc tổ chức và quản lý thực hiện khi ở trên giấy tờ vật lý tạo ra rất nhiều công đoạn khó khăn và rườm rà. Việc phải gửi giấy tờ cho người có thẩm quyền phê duyệt trực tiếp ( phụ thuộc vào không gian và thời gian làm việc) và sự không rõ ràng khi người đăng kí tham gia hoạt động (cụ thể là nếu quá ít thì rất khó để tổ chức,…). </w:t>
      </w:r>
    </w:p>
    <w:p w14:paraId="71A7DDC9" w14:textId="77777777" w:rsidR="006930C1" w:rsidRDefault="00000000">
      <w:pPr>
        <w:pStyle w:val="oancuaDanhsach"/>
        <w:tabs>
          <w:tab w:val="left" w:pos="822"/>
        </w:tabs>
        <w:spacing w:line="276" w:lineRule="auto"/>
        <w:ind w:left="461" w:right="30" w:firstLine="0"/>
        <w:rPr>
          <w:rFonts w:ascii="Times New Roman" w:hAnsi="Times New Roman" w:cs="Times New Roman"/>
          <w:bCs/>
        </w:rPr>
      </w:pPr>
      <w:r>
        <w:rPr>
          <w:rFonts w:ascii="Times New Roman" w:hAnsi="Times New Roman" w:cs="Times New Roman"/>
          <w:bCs/>
        </w:rPr>
        <w:t>Vì vậy vấn đề được đặt ra là cần có 1 phần mềm có thể quản lý mọi hoạt động trong học viện cơ sở bất kể là không gian, thời gian nào và có những ràng buộc nhất định đối với hoạt động để tránh lãng phí thời gian, sức lực của mọi người. Từ đó, mọi hoạt động sẽ được tổ chức, quản lý và vận hành hoàn hảo hơn trong học viện.</w:t>
      </w:r>
    </w:p>
    <w:p w14:paraId="4FF45C02" w14:textId="77777777" w:rsidR="006930C1" w:rsidRDefault="00000000">
      <w:pPr>
        <w:pStyle w:val="u2"/>
        <w:spacing w:line="276" w:lineRule="auto"/>
        <w:ind w:firstLine="461"/>
        <w:rPr>
          <w:rFonts w:ascii="Times New Roman" w:hAnsi="Times New Roman" w:cs="Times New Roman"/>
          <w:sz w:val="28"/>
          <w:szCs w:val="28"/>
        </w:rPr>
      </w:pPr>
      <w:bookmarkStart w:id="3" w:name="_Toc164414128"/>
      <w:r>
        <w:rPr>
          <w:rFonts w:ascii="Times New Roman" w:hAnsi="Times New Roman" w:cs="Times New Roman"/>
          <w:sz w:val="28"/>
          <w:szCs w:val="28"/>
        </w:rPr>
        <w:t>Công cụ và ngôn ngữ sử dụng</w:t>
      </w:r>
      <w:bookmarkEnd w:id="3"/>
    </w:p>
    <w:p w14:paraId="6C7A9975" w14:textId="77777777" w:rsidR="006930C1" w:rsidRDefault="00000000">
      <w:pPr>
        <w:pStyle w:val="oancuaDanhsach"/>
        <w:tabs>
          <w:tab w:val="left" w:pos="822"/>
        </w:tabs>
        <w:spacing w:line="276" w:lineRule="auto"/>
        <w:ind w:left="461" w:right="30" w:firstLine="0"/>
        <w:rPr>
          <w:rFonts w:ascii="Times New Roman" w:hAnsi="Times New Roman" w:cs="Times New Roman"/>
          <w:bCs/>
        </w:rPr>
      </w:pPr>
      <w:r>
        <w:rPr>
          <w:rFonts w:ascii="Times New Roman" w:hAnsi="Times New Roman" w:cs="Times New Roman"/>
          <w:bCs/>
        </w:rPr>
        <w:t>Front-end: React Native</w:t>
      </w:r>
      <w:r>
        <w:rPr>
          <w:rFonts w:ascii="Times New Roman" w:hAnsi="Times New Roman" w:cs="Times New Roman"/>
          <w:bCs/>
        </w:rPr>
        <w:br/>
        <w:t>Back-end: NodeJS</w:t>
      </w:r>
    </w:p>
    <w:p w14:paraId="365E0A73" w14:textId="77777777" w:rsidR="006930C1" w:rsidRDefault="00000000">
      <w:pPr>
        <w:pStyle w:val="oancuaDanhsach"/>
        <w:tabs>
          <w:tab w:val="left" w:pos="822"/>
        </w:tabs>
        <w:spacing w:line="276" w:lineRule="auto"/>
        <w:ind w:left="461" w:right="30" w:firstLine="0"/>
        <w:jc w:val="left"/>
        <w:rPr>
          <w:rFonts w:ascii="Times New Roman" w:hAnsi="Times New Roman" w:cs="Times New Roman"/>
          <w:bCs/>
        </w:rPr>
      </w:pPr>
      <w:r>
        <w:rPr>
          <w:rFonts w:ascii="Times New Roman" w:hAnsi="Times New Roman" w:cs="Times New Roman"/>
          <w:bCs/>
        </w:rPr>
        <w:t>Database: MySQL</w:t>
      </w:r>
    </w:p>
    <w:p w14:paraId="50C3BBD0" w14:textId="77777777" w:rsidR="006930C1" w:rsidRDefault="00000000">
      <w:pPr>
        <w:pStyle w:val="u1"/>
        <w:spacing w:line="276" w:lineRule="auto"/>
        <w:rPr>
          <w:rFonts w:ascii="Times New Roman" w:hAnsi="Times New Roman" w:cs="Times New Roman"/>
          <w:sz w:val="28"/>
          <w:szCs w:val="28"/>
        </w:rPr>
      </w:pPr>
      <w:bookmarkStart w:id="4" w:name="_Toc164414129"/>
      <w:r>
        <w:rPr>
          <w:rFonts w:ascii="Times New Roman" w:hAnsi="Times New Roman" w:cs="Times New Roman"/>
          <w:sz w:val="28"/>
          <w:szCs w:val="28"/>
        </w:rPr>
        <w:t>1. Hiện trạng và yêu cầu</w:t>
      </w:r>
      <w:bookmarkEnd w:id="4"/>
    </w:p>
    <w:p w14:paraId="0008F2D5" w14:textId="77777777" w:rsidR="006930C1" w:rsidRDefault="00000000">
      <w:pPr>
        <w:pStyle w:val="u2"/>
        <w:spacing w:line="276" w:lineRule="auto"/>
        <w:rPr>
          <w:rFonts w:ascii="Times New Roman" w:hAnsi="Times New Roman" w:cs="Times New Roman"/>
          <w:sz w:val="28"/>
          <w:szCs w:val="28"/>
        </w:rPr>
      </w:pPr>
      <w:bookmarkStart w:id="5" w:name="_Toc164414130"/>
      <w:r>
        <w:rPr>
          <w:rFonts w:ascii="Times New Roman" w:hAnsi="Times New Roman" w:cs="Times New Roman"/>
          <w:sz w:val="28"/>
          <w:szCs w:val="28"/>
        </w:rPr>
        <w:t>1.1 Hiện</w:t>
      </w:r>
      <w:r>
        <w:rPr>
          <w:rFonts w:ascii="Times New Roman" w:hAnsi="Times New Roman" w:cs="Times New Roman"/>
          <w:spacing w:val="-5"/>
          <w:sz w:val="28"/>
          <w:szCs w:val="28"/>
        </w:rPr>
        <w:t xml:space="preserve"> </w:t>
      </w:r>
      <w:r>
        <w:rPr>
          <w:rFonts w:ascii="Times New Roman" w:hAnsi="Times New Roman" w:cs="Times New Roman"/>
          <w:sz w:val="28"/>
          <w:szCs w:val="28"/>
        </w:rPr>
        <w:t>trạng</w:t>
      </w:r>
      <w:bookmarkEnd w:id="5"/>
    </w:p>
    <w:p w14:paraId="725887CE" w14:textId="77777777" w:rsidR="006930C1" w:rsidRDefault="00000000">
      <w:pPr>
        <w:pStyle w:val="u3"/>
      </w:pPr>
      <w:bookmarkStart w:id="6" w:name="_Toc164414131"/>
      <w:r>
        <w:t>1.1.1 Giới thiệu về thế giới thực liên</w:t>
      </w:r>
      <w:r>
        <w:rPr>
          <w:spacing w:val="-15"/>
        </w:rPr>
        <w:t xml:space="preserve"> </w:t>
      </w:r>
      <w:r>
        <w:t>quan</w:t>
      </w:r>
      <w:bookmarkEnd w:id="6"/>
    </w:p>
    <w:p w14:paraId="495ECD0B" w14:textId="77777777" w:rsidR="006930C1" w:rsidRDefault="00000000">
      <w:pPr>
        <w:tabs>
          <w:tab w:val="left" w:pos="1428"/>
        </w:tabs>
        <w:spacing w:before="8" w:line="276" w:lineRule="auto"/>
        <w:rPr>
          <w:rFonts w:ascii="Times New Roman" w:hAnsi="Times New Roman" w:cs="Times New Roman"/>
        </w:rPr>
      </w:pPr>
      <w:r>
        <w:rPr>
          <w:rFonts w:ascii="Times New Roman" w:hAnsi="Times New Roman" w:cs="Times New Roman"/>
        </w:rPr>
        <w:t xml:space="preserve">Học viện công nghệ Bưu Chính Viễn Thông cơ sở tại thành phố Hồ Chí Minh tổ chức và quản lý rất nhiều hoạt động như: Hiến máu tình nguyện, Mùa hè Xanh, Tiếp sức mùa thi, Chào! Sinh viên, Mini game,… </w:t>
      </w:r>
    </w:p>
    <w:p w14:paraId="54ECF324" w14:textId="77777777" w:rsidR="006930C1" w:rsidRDefault="00000000">
      <w:pPr>
        <w:tabs>
          <w:tab w:val="left" w:pos="1428"/>
        </w:tabs>
        <w:spacing w:before="8" w:line="276" w:lineRule="auto"/>
        <w:rPr>
          <w:rFonts w:ascii="Times New Roman" w:hAnsi="Times New Roman" w:cs="Times New Roman"/>
        </w:rPr>
      </w:pPr>
      <w:r>
        <w:rPr>
          <w:rFonts w:ascii="Times New Roman" w:hAnsi="Times New Roman" w:cs="Times New Roman"/>
        </w:rPr>
        <w:t xml:space="preserve">Khi một hoạt động được đăng kí thì người đăng kí sẽ có thể là: Trưởng câu lạc bộ, Bí thư liên chi đoàn, Đoàn trường của học viện cơ sở. </w:t>
      </w:r>
    </w:p>
    <w:p w14:paraId="2138853F" w14:textId="77777777" w:rsidR="006930C1" w:rsidRDefault="006930C1">
      <w:pPr>
        <w:pStyle w:val="oancuaDanhsach"/>
        <w:tabs>
          <w:tab w:val="left" w:pos="1428"/>
        </w:tabs>
        <w:spacing w:before="8" w:line="276" w:lineRule="auto"/>
        <w:ind w:left="1427" w:firstLine="0"/>
        <w:rPr>
          <w:rFonts w:ascii="Times New Roman" w:hAnsi="Times New Roman" w:cs="Times New Roman"/>
        </w:rPr>
      </w:pPr>
    </w:p>
    <w:p w14:paraId="105C7B36" w14:textId="77777777" w:rsidR="006930C1" w:rsidRDefault="00000000">
      <w:pPr>
        <w:tabs>
          <w:tab w:val="left" w:pos="1428"/>
        </w:tabs>
        <w:spacing w:before="8" w:line="276" w:lineRule="auto"/>
        <w:rPr>
          <w:rFonts w:ascii="Times New Roman" w:hAnsi="Times New Roman" w:cs="Times New Roman"/>
          <w:b/>
          <w:bCs/>
        </w:rPr>
      </w:pPr>
      <w:r>
        <w:rPr>
          <w:rFonts w:ascii="Times New Roman" w:hAnsi="Times New Roman" w:cs="Times New Roman"/>
          <w:b/>
          <w:bCs/>
        </w:rPr>
        <w:t xml:space="preserve">Có 3 trường hợp: </w:t>
      </w:r>
    </w:p>
    <w:p w14:paraId="46EF785F" w14:textId="77777777" w:rsidR="006930C1" w:rsidRDefault="00000000">
      <w:pPr>
        <w:tabs>
          <w:tab w:val="left" w:pos="1428"/>
        </w:tabs>
        <w:spacing w:before="8" w:line="276" w:lineRule="auto"/>
        <w:rPr>
          <w:rFonts w:ascii="Times New Roman" w:hAnsi="Times New Roman" w:cs="Times New Roman"/>
        </w:rPr>
      </w:pPr>
      <w:r>
        <w:rPr>
          <w:rFonts w:ascii="Times New Roman" w:hAnsi="Times New Roman" w:cs="Times New Roman"/>
        </w:rPr>
        <w:t>-TH1: Nếu Đoàn trường đề xuất tổ chức thì Học viện sẽ là người xem xét và phê duyệt.</w:t>
      </w:r>
    </w:p>
    <w:p w14:paraId="6BE99F5D" w14:textId="77777777" w:rsidR="006930C1" w:rsidRDefault="00000000">
      <w:pPr>
        <w:tabs>
          <w:tab w:val="left" w:pos="1428"/>
        </w:tabs>
        <w:spacing w:before="8" w:line="276" w:lineRule="auto"/>
        <w:rPr>
          <w:rFonts w:ascii="Times New Roman" w:hAnsi="Times New Roman" w:cs="Times New Roman"/>
        </w:rPr>
      </w:pPr>
      <w:r>
        <w:rPr>
          <w:rFonts w:ascii="Times New Roman" w:hAnsi="Times New Roman" w:cs="Times New Roman"/>
        </w:rPr>
        <w:lastRenderedPageBreak/>
        <w:t>-TH2: Nếu hoạt động do Trưởng câu lạc bộ hoặc Bí thư liên chi đoàn đề xuất tổ chức thì Đoàn trường của học viện cơ sở sẽ xem xét và phê duyệt.</w:t>
      </w:r>
    </w:p>
    <w:p w14:paraId="7C939E3B" w14:textId="77777777" w:rsidR="006930C1" w:rsidRDefault="00000000">
      <w:pPr>
        <w:tabs>
          <w:tab w:val="left" w:pos="1428"/>
        </w:tabs>
        <w:spacing w:before="8" w:line="276" w:lineRule="auto"/>
        <w:rPr>
          <w:rFonts w:ascii="Times New Roman" w:hAnsi="Times New Roman" w:cs="Times New Roman"/>
        </w:rPr>
      </w:pPr>
      <w:r>
        <w:rPr>
          <w:rFonts w:ascii="Times New Roman" w:hAnsi="Times New Roman" w:cs="Times New Roman"/>
        </w:rPr>
        <w:t>-TH3: Nếu Học viện tổ chức thì không cần phê duyệt.</w:t>
      </w:r>
    </w:p>
    <w:p w14:paraId="462A298E" w14:textId="77777777" w:rsidR="006930C1" w:rsidRDefault="00000000">
      <w:pPr>
        <w:tabs>
          <w:tab w:val="left" w:pos="1428"/>
        </w:tabs>
        <w:spacing w:before="8" w:line="276" w:lineRule="auto"/>
        <w:rPr>
          <w:rFonts w:ascii="Times New Roman" w:hAnsi="Times New Roman" w:cs="Times New Roman"/>
        </w:rPr>
      </w:pPr>
      <w:r>
        <w:rPr>
          <w:rFonts w:ascii="Times New Roman" w:hAnsi="Times New Roman" w:cs="Times New Roman"/>
        </w:rPr>
        <w:t xml:space="preserve">Khi phê duyệt xong đơn vị tổ chức hoạt động sẽ thông báo, quảng bá hoạt động đến với sinh viên của học viện. Từ đó gây ra các vấn đề như nếu sinh viên tham gia quá ít thì rất khó để tổ chức và phải xin hủy bỏ =&gt; Lãng phí thời gian và sức lực. Nếu sinh viên đăng kí tham gia quá tải thì phải từ chối một bộ phận =&gt; Sinh viên mất thời gian nhưng bị từ chối. </w:t>
      </w:r>
    </w:p>
    <w:p w14:paraId="5A890A9F" w14:textId="77777777" w:rsidR="006930C1" w:rsidRDefault="006930C1">
      <w:pPr>
        <w:pStyle w:val="oancuaDanhsach"/>
        <w:tabs>
          <w:tab w:val="left" w:pos="1428"/>
        </w:tabs>
        <w:spacing w:before="8" w:line="276" w:lineRule="auto"/>
        <w:ind w:left="1427" w:firstLine="0"/>
        <w:rPr>
          <w:rFonts w:ascii="Times New Roman" w:hAnsi="Times New Roman" w:cs="Times New Roman"/>
        </w:rPr>
      </w:pPr>
    </w:p>
    <w:p w14:paraId="56694E07" w14:textId="77777777" w:rsidR="006930C1" w:rsidRDefault="00000000">
      <w:pPr>
        <w:tabs>
          <w:tab w:val="left" w:pos="1428"/>
        </w:tabs>
        <w:spacing w:before="8" w:line="276" w:lineRule="auto"/>
        <w:rPr>
          <w:rFonts w:ascii="Times New Roman" w:hAnsi="Times New Roman" w:cs="Times New Roman"/>
        </w:rPr>
      </w:pPr>
      <w:r>
        <w:rPr>
          <w:rFonts w:ascii="Times New Roman" w:hAnsi="Times New Roman" w:cs="Times New Roman"/>
        </w:rPr>
        <w:t>Dẫn tới nhiều vấn đề hơn như mất đoàn kết nội bộ, người quản lý phải tốn thời gian xét duyệt hủy hoạt động trên giấy tờ vật lý,…</w:t>
      </w:r>
    </w:p>
    <w:p w14:paraId="20E33B56" w14:textId="77777777" w:rsidR="006930C1" w:rsidRDefault="00000000">
      <w:pPr>
        <w:tabs>
          <w:tab w:val="left" w:pos="1428"/>
        </w:tabs>
        <w:spacing w:before="8" w:line="276" w:lineRule="auto"/>
        <w:rPr>
          <w:rFonts w:ascii="Times New Roman" w:hAnsi="Times New Roman" w:cs="Times New Roman"/>
        </w:rPr>
      </w:pPr>
      <w:r>
        <w:rPr>
          <w:rFonts w:ascii="Times New Roman" w:hAnsi="Times New Roman" w:cs="Times New Roman"/>
        </w:rPr>
        <w:t>=&gt; Phần mềm được đưa ra như một giải pháp giải quyết vấn đề</w:t>
      </w:r>
    </w:p>
    <w:p w14:paraId="48680F15" w14:textId="77777777" w:rsidR="006930C1" w:rsidRDefault="00000000">
      <w:pPr>
        <w:pStyle w:val="u3"/>
      </w:pPr>
      <w:bookmarkStart w:id="7" w:name="_Toc164414132"/>
      <w:r>
        <w:t>1.1.2 Mô tả qui trình các công việc liên quan đến đề</w:t>
      </w:r>
      <w:r>
        <w:rPr>
          <w:spacing w:val="-12"/>
        </w:rPr>
        <w:t xml:space="preserve"> </w:t>
      </w:r>
      <w:r>
        <w:t>tài</w:t>
      </w:r>
      <w:bookmarkEnd w:id="7"/>
    </w:p>
    <w:p w14:paraId="5B178559" w14:textId="77777777" w:rsidR="006930C1" w:rsidRDefault="00000000">
      <w:pPr>
        <w:tabs>
          <w:tab w:val="left" w:pos="1428"/>
        </w:tabs>
        <w:spacing w:before="138" w:line="276" w:lineRule="auto"/>
        <w:rPr>
          <w:rFonts w:ascii="Times New Roman" w:hAnsi="Times New Roman" w:cs="Times New Roman"/>
          <w:b/>
          <w:bCs/>
        </w:rPr>
      </w:pPr>
      <w:r>
        <w:rPr>
          <w:rFonts w:ascii="Times New Roman" w:hAnsi="Times New Roman" w:cs="Times New Roman"/>
          <w:b/>
          <w:bCs/>
        </w:rPr>
        <w:t>Hoạt động bao gồm các thông tin:</w:t>
      </w:r>
    </w:p>
    <w:p w14:paraId="306396AD" w14:textId="77777777" w:rsidR="006930C1" w:rsidRDefault="00000000">
      <w:pPr>
        <w:tabs>
          <w:tab w:val="left" w:pos="1428"/>
        </w:tabs>
        <w:spacing w:before="138" w:line="360" w:lineRule="auto"/>
        <w:rPr>
          <w:rFonts w:ascii="Times New Roman" w:hAnsi="Times New Roman" w:cs="Times New Roman"/>
        </w:rPr>
      </w:pPr>
      <w:r>
        <w:rPr>
          <w:rFonts w:ascii="Times New Roman" w:hAnsi="Times New Roman" w:cs="Times New Roman"/>
          <w:b/>
          <w:bCs/>
        </w:rPr>
        <w:t xml:space="preserve">+ </w:t>
      </w:r>
      <w:r>
        <w:rPr>
          <w:rFonts w:ascii="Times New Roman" w:hAnsi="Times New Roman" w:cs="Times New Roman"/>
        </w:rPr>
        <w:t>Mã hoạt động</w:t>
      </w:r>
      <w:r>
        <w:rPr>
          <w:rFonts w:ascii="Times New Roman" w:hAnsi="Times New Roman" w:cs="Times New Roman"/>
          <w:b/>
          <w:bCs/>
        </w:rPr>
        <w:br/>
      </w:r>
      <w:r>
        <w:rPr>
          <w:rFonts w:ascii="Times New Roman" w:hAnsi="Times New Roman" w:cs="Times New Roman"/>
        </w:rPr>
        <w:t>+ Tên hoạt động</w:t>
      </w:r>
    </w:p>
    <w:p w14:paraId="77984189" w14:textId="77777777" w:rsidR="006930C1" w:rsidRDefault="00000000">
      <w:pPr>
        <w:tabs>
          <w:tab w:val="left" w:pos="1428"/>
        </w:tabs>
        <w:spacing w:before="138" w:line="360" w:lineRule="auto"/>
        <w:rPr>
          <w:rFonts w:ascii="Times New Roman" w:hAnsi="Times New Roman" w:cs="Times New Roman"/>
        </w:rPr>
      </w:pPr>
      <w:r>
        <w:rPr>
          <w:rFonts w:ascii="Times New Roman" w:hAnsi="Times New Roman" w:cs="Times New Roman"/>
        </w:rPr>
        <w:t>+ Người tổ chức</w:t>
      </w:r>
    </w:p>
    <w:p w14:paraId="27172B0B" w14:textId="77777777" w:rsidR="006930C1" w:rsidRDefault="00000000">
      <w:pPr>
        <w:tabs>
          <w:tab w:val="left" w:pos="1428"/>
        </w:tabs>
        <w:spacing w:before="138" w:line="360" w:lineRule="auto"/>
        <w:rPr>
          <w:rFonts w:ascii="Times New Roman" w:hAnsi="Times New Roman" w:cs="Times New Roman"/>
        </w:rPr>
      </w:pPr>
      <w:r>
        <w:rPr>
          <w:rFonts w:ascii="Times New Roman" w:hAnsi="Times New Roman" w:cs="Times New Roman"/>
        </w:rPr>
        <w:t>+ Đơn vị tổ chức</w:t>
      </w:r>
    </w:p>
    <w:p w14:paraId="3EDB0BA7" w14:textId="77777777" w:rsidR="006930C1" w:rsidRDefault="00000000">
      <w:pPr>
        <w:tabs>
          <w:tab w:val="left" w:pos="1428"/>
        </w:tabs>
        <w:spacing w:before="138" w:line="360" w:lineRule="auto"/>
        <w:rPr>
          <w:rFonts w:ascii="Times New Roman" w:hAnsi="Times New Roman" w:cs="Times New Roman"/>
        </w:rPr>
      </w:pPr>
      <w:r>
        <w:rPr>
          <w:rFonts w:ascii="Times New Roman" w:hAnsi="Times New Roman" w:cs="Times New Roman"/>
        </w:rPr>
        <w:t>+ Thời gian (Thời gian tổ chức, Thời gian đăng kí)</w:t>
      </w:r>
    </w:p>
    <w:p w14:paraId="745AEA85" w14:textId="77777777" w:rsidR="006930C1" w:rsidRDefault="00000000">
      <w:pPr>
        <w:tabs>
          <w:tab w:val="left" w:pos="1428"/>
        </w:tabs>
        <w:spacing w:before="138" w:line="360" w:lineRule="auto"/>
        <w:rPr>
          <w:rFonts w:ascii="Times New Roman" w:hAnsi="Times New Roman" w:cs="Times New Roman"/>
        </w:rPr>
      </w:pPr>
      <w:r>
        <w:rPr>
          <w:rFonts w:ascii="Times New Roman" w:hAnsi="Times New Roman" w:cs="Times New Roman"/>
        </w:rPr>
        <w:t>+ Địa điểm</w:t>
      </w:r>
    </w:p>
    <w:p w14:paraId="5EE3DCE3" w14:textId="77777777" w:rsidR="006930C1" w:rsidRDefault="00000000">
      <w:pPr>
        <w:tabs>
          <w:tab w:val="left" w:pos="1428"/>
        </w:tabs>
        <w:spacing w:before="138" w:line="360" w:lineRule="auto"/>
        <w:rPr>
          <w:rFonts w:ascii="Times New Roman" w:hAnsi="Times New Roman" w:cs="Times New Roman"/>
        </w:rPr>
      </w:pPr>
      <w:r>
        <w:rPr>
          <w:rFonts w:ascii="Times New Roman" w:hAnsi="Times New Roman" w:cs="Times New Roman"/>
        </w:rPr>
        <w:t>+ Số lượng (Hiện tại (đã đăng kí), Tối thiểu, Tối đa)</w:t>
      </w:r>
    </w:p>
    <w:p w14:paraId="669DD1F2" w14:textId="77777777" w:rsidR="006930C1" w:rsidRDefault="00000000">
      <w:pPr>
        <w:tabs>
          <w:tab w:val="left" w:pos="1428"/>
        </w:tabs>
        <w:spacing w:before="138" w:line="360" w:lineRule="auto"/>
        <w:rPr>
          <w:rFonts w:ascii="Times New Roman" w:hAnsi="Times New Roman" w:cs="Times New Roman"/>
        </w:rPr>
      </w:pPr>
      <w:r>
        <w:rPr>
          <w:rFonts w:ascii="Times New Roman" w:hAnsi="Times New Roman" w:cs="Times New Roman"/>
        </w:rPr>
        <w:t>+ Mô tả về hoạt động</w:t>
      </w:r>
    </w:p>
    <w:p w14:paraId="4F8C16D1" w14:textId="77777777" w:rsidR="006930C1" w:rsidRDefault="00000000">
      <w:pPr>
        <w:tabs>
          <w:tab w:val="left" w:pos="1428"/>
        </w:tabs>
        <w:spacing w:before="138" w:line="360" w:lineRule="auto"/>
        <w:rPr>
          <w:rFonts w:ascii="Times New Roman" w:hAnsi="Times New Roman" w:cs="Times New Roman"/>
        </w:rPr>
      </w:pPr>
      <w:r>
        <w:rPr>
          <w:rFonts w:ascii="Times New Roman" w:hAnsi="Times New Roman" w:cs="Times New Roman"/>
        </w:rPr>
        <w:t>+ Trạng thái ( Chờ phê duyệt, Đăng kí, Đang diễn ra, Bị hủy bỏ, Kết thúc)</w:t>
      </w:r>
    </w:p>
    <w:p w14:paraId="4C542AF7" w14:textId="77777777" w:rsidR="006930C1" w:rsidRDefault="00000000">
      <w:pPr>
        <w:tabs>
          <w:tab w:val="left" w:pos="1428"/>
        </w:tabs>
        <w:spacing w:before="138" w:line="276" w:lineRule="auto"/>
        <w:rPr>
          <w:rFonts w:ascii="Times New Roman" w:hAnsi="Times New Roman" w:cs="Times New Roman"/>
          <w:b/>
          <w:bCs/>
        </w:rPr>
      </w:pPr>
      <w:r>
        <w:rPr>
          <w:rFonts w:ascii="Times New Roman" w:hAnsi="Times New Roman" w:cs="Times New Roman"/>
          <w:b/>
          <w:bCs/>
        </w:rPr>
        <w:t>Người quản lí hoạt động: (Admin - Duy nhất)</w:t>
      </w:r>
    </w:p>
    <w:p w14:paraId="540113CE" w14:textId="77777777" w:rsidR="006930C1" w:rsidRDefault="00000000">
      <w:pPr>
        <w:tabs>
          <w:tab w:val="left" w:pos="1428"/>
        </w:tabs>
        <w:spacing w:before="138" w:line="276" w:lineRule="auto"/>
        <w:rPr>
          <w:rFonts w:ascii="Times New Roman" w:hAnsi="Times New Roman" w:cs="Times New Roman"/>
        </w:rPr>
      </w:pPr>
      <w:r>
        <w:rPr>
          <w:rFonts w:ascii="Times New Roman" w:hAnsi="Times New Roman" w:cs="Times New Roman"/>
        </w:rPr>
        <w:t>+ Tạo hoạt động không cần phê duyệt</w:t>
      </w:r>
    </w:p>
    <w:p w14:paraId="4861AA04" w14:textId="77777777" w:rsidR="006930C1" w:rsidRDefault="00000000">
      <w:pPr>
        <w:tabs>
          <w:tab w:val="left" w:pos="1428"/>
        </w:tabs>
        <w:spacing w:before="138" w:line="276" w:lineRule="auto"/>
        <w:rPr>
          <w:rFonts w:ascii="Times New Roman" w:hAnsi="Times New Roman" w:cs="Times New Roman"/>
        </w:rPr>
      </w:pPr>
      <w:r>
        <w:rPr>
          <w:rFonts w:ascii="Times New Roman" w:hAnsi="Times New Roman" w:cs="Times New Roman"/>
        </w:rPr>
        <w:t>+ Phê duyệt hoạt động do Đoàn trường đăng kí</w:t>
      </w:r>
    </w:p>
    <w:p w14:paraId="65C42FAC" w14:textId="77777777" w:rsidR="006930C1" w:rsidRDefault="00000000">
      <w:pPr>
        <w:tabs>
          <w:tab w:val="left" w:pos="1428"/>
        </w:tabs>
        <w:spacing w:before="138" w:line="276" w:lineRule="auto"/>
        <w:rPr>
          <w:rFonts w:ascii="Times New Roman" w:hAnsi="Times New Roman" w:cs="Times New Roman"/>
        </w:rPr>
      </w:pPr>
      <w:r>
        <w:rPr>
          <w:rFonts w:ascii="Times New Roman" w:hAnsi="Times New Roman" w:cs="Times New Roman"/>
        </w:rPr>
        <w:t>+ Xem tất cả thông tin chi tiết của hoạt động.</w:t>
      </w:r>
    </w:p>
    <w:p w14:paraId="3265B99E" w14:textId="77777777" w:rsidR="006930C1" w:rsidRDefault="00000000">
      <w:pPr>
        <w:tabs>
          <w:tab w:val="left" w:pos="1428"/>
        </w:tabs>
        <w:spacing w:before="138" w:line="276" w:lineRule="auto"/>
        <w:rPr>
          <w:rFonts w:ascii="Times New Roman" w:hAnsi="Times New Roman" w:cs="Times New Roman"/>
        </w:rPr>
      </w:pPr>
      <w:r>
        <w:rPr>
          <w:rFonts w:ascii="Times New Roman" w:hAnsi="Times New Roman" w:cs="Times New Roman"/>
        </w:rPr>
        <w:lastRenderedPageBreak/>
        <w:t xml:space="preserve">+ Quản lý tài khoản (Phân quyền, thêm, sửa, xóa tài khoản và thông tin tài khoản, xem danh sách tài khoản,…) </w:t>
      </w:r>
    </w:p>
    <w:p w14:paraId="038EBDF7" w14:textId="77777777" w:rsidR="006930C1" w:rsidRDefault="00000000">
      <w:pPr>
        <w:tabs>
          <w:tab w:val="left" w:pos="1428"/>
        </w:tabs>
        <w:spacing w:before="138" w:line="276" w:lineRule="auto"/>
        <w:rPr>
          <w:rFonts w:ascii="Times New Roman" w:hAnsi="Times New Roman" w:cs="Times New Roman"/>
        </w:rPr>
      </w:pPr>
      <w:r>
        <w:rPr>
          <w:rFonts w:ascii="Times New Roman" w:hAnsi="Times New Roman" w:cs="Times New Roman"/>
        </w:rPr>
        <w:t>+ Quản lý hoạt động (Thêm, sửa, xóa hoạt động và thông tin hoạt động, xem danh sách hoạt động,…)</w:t>
      </w:r>
    </w:p>
    <w:p w14:paraId="161A5EDC" w14:textId="77777777" w:rsidR="006930C1" w:rsidRDefault="00000000">
      <w:pPr>
        <w:pStyle w:val="oancuaDanhsach"/>
        <w:spacing w:before="138" w:line="276" w:lineRule="auto"/>
        <w:ind w:left="0" w:firstLine="0"/>
        <w:rPr>
          <w:rFonts w:ascii="Times New Roman" w:hAnsi="Times New Roman" w:cs="Times New Roman"/>
        </w:rPr>
      </w:pPr>
      <w:r>
        <w:rPr>
          <w:rFonts w:ascii="Times New Roman" w:hAnsi="Times New Roman" w:cs="Times New Roman"/>
        </w:rPr>
        <w:t>+ Quản lý người tham gia hoạt động (Phê duyệt, thêm, sửa, xóa và xem thông tin chi tiết người tham gia hoạt động…)</w:t>
      </w:r>
    </w:p>
    <w:p w14:paraId="0CB5E542" w14:textId="77777777" w:rsidR="006930C1" w:rsidRDefault="00000000">
      <w:pPr>
        <w:pStyle w:val="oancuaDanhsach"/>
        <w:spacing w:before="138" w:line="276" w:lineRule="auto"/>
        <w:ind w:left="0" w:firstLine="0"/>
        <w:rPr>
          <w:rFonts w:ascii="Times New Roman" w:hAnsi="Times New Roman" w:cs="Times New Roman"/>
        </w:rPr>
      </w:pPr>
      <w:r>
        <w:rPr>
          <w:rFonts w:ascii="Times New Roman" w:hAnsi="Times New Roman" w:cs="Times New Roman"/>
        </w:rPr>
        <w:t>+ Thống kê hoạt động</w:t>
      </w:r>
    </w:p>
    <w:p w14:paraId="3928C575" w14:textId="77777777" w:rsidR="006930C1" w:rsidRDefault="00000000">
      <w:pPr>
        <w:tabs>
          <w:tab w:val="left" w:pos="1428"/>
        </w:tabs>
        <w:spacing w:before="138" w:line="276" w:lineRule="auto"/>
        <w:rPr>
          <w:rFonts w:ascii="Times New Roman" w:hAnsi="Times New Roman" w:cs="Times New Roman"/>
          <w:b/>
          <w:bCs/>
        </w:rPr>
      </w:pPr>
      <w:r>
        <w:rPr>
          <w:rFonts w:ascii="Times New Roman" w:hAnsi="Times New Roman" w:cs="Times New Roman"/>
          <w:b/>
          <w:bCs/>
        </w:rPr>
        <w:t xml:space="preserve">Đoàn trường: </w:t>
      </w:r>
    </w:p>
    <w:p w14:paraId="6C2BE0FC" w14:textId="77777777" w:rsidR="006930C1" w:rsidRDefault="00000000">
      <w:pPr>
        <w:tabs>
          <w:tab w:val="left" w:pos="1428"/>
        </w:tabs>
        <w:spacing w:before="138" w:line="276" w:lineRule="auto"/>
        <w:rPr>
          <w:rFonts w:ascii="Times New Roman" w:hAnsi="Times New Roman" w:cs="Times New Roman"/>
        </w:rPr>
      </w:pPr>
      <w:r>
        <w:rPr>
          <w:rFonts w:ascii="Times New Roman" w:hAnsi="Times New Roman" w:cs="Times New Roman"/>
        </w:rPr>
        <w:t>+ Khi đăng nhập sẽ được phân quyền Người đăng kí hoạt động (Nhưng thêm quyền cao hơn người đăng kí hoạt động khác là được phê duyệt hoạt động (không do Học viện và bản thân tự tạo ra).</w:t>
      </w:r>
    </w:p>
    <w:p w14:paraId="6A630853" w14:textId="77777777" w:rsidR="006930C1" w:rsidRDefault="00000000">
      <w:pPr>
        <w:tabs>
          <w:tab w:val="left" w:pos="1428"/>
        </w:tabs>
        <w:spacing w:before="138" w:line="276" w:lineRule="auto"/>
        <w:rPr>
          <w:rFonts w:ascii="Times New Roman" w:hAnsi="Times New Roman" w:cs="Times New Roman"/>
        </w:rPr>
      </w:pPr>
      <w:r>
        <w:rPr>
          <w:rFonts w:ascii="Times New Roman" w:hAnsi="Times New Roman" w:cs="Times New Roman"/>
        </w:rPr>
        <w:t>+ Đăng kí hoạt động</w:t>
      </w:r>
    </w:p>
    <w:p w14:paraId="74433DD4" w14:textId="77777777" w:rsidR="006930C1" w:rsidRDefault="00000000">
      <w:pPr>
        <w:pStyle w:val="oancuaDanhsach"/>
        <w:spacing w:before="138" w:line="276" w:lineRule="auto"/>
        <w:ind w:left="0" w:firstLine="0"/>
        <w:rPr>
          <w:rFonts w:ascii="Times New Roman" w:hAnsi="Times New Roman" w:cs="Times New Roman"/>
        </w:rPr>
      </w:pPr>
      <w:r>
        <w:rPr>
          <w:rFonts w:ascii="Times New Roman" w:hAnsi="Times New Roman" w:cs="Times New Roman"/>
        </w:rPr>
        <w:t xml:space="preserve">+ Phê duyệt hoạt động cho Người đăng kí hoạt động. </w:t>
      </w:r>
    </w:p>
    <w:p w14:paraId="52A7DA83" w14:textId="77777777" w:rsidR="006930C1" w:rsidRDefault="00000000">
      <w:pPr>
        <w:pStyle w:val="oancuaDanhsach"/>
        <w:spacing w:before="138" w:line="276" w:lineRule="auto"/>
        <w:ind w:left="0" w:firstLine="0"/>
        <w:rPr>
          <w:rFonts w:ascii="Times New Roman" w:hAnsi="Times New Roman" w:cs="Times New Roman"/>
        </w:rPr>
      </w:pPr>
      <w:r>
        <w:rPr>
          <w:rFonts w:ascii="Times New Roman" w:hAnsi="Times New Roman" w:cs="Times New Roman"/>
        </w:rPr>
        <w:t>+ Quản lý hoạt động ( Đăng kí, sửa, xóa hoạt động và thông tin hoạt động, xem danh sách hoạt động,…)</w:t>
      </w:r>
    </w:p>
    <w:p w14:paraId="0C76AE08" w14:textId="77777777" w:rsidR="006930C1" w:rsidRDefault="00000000">
      <w:pPr>
        <w:pStyle w:val="oancuaDanhsach"/>
        <w:spacing w:before="138" w:line="276" w:lineRule="auto"/>
        <w:ind w:left="0" w:firstLine="0"/>
        <w:rPr>
          <w:rFonts w:ascii="Times New Roman" w:hAnsi="Times New Roman" w:cs="Times New Roman"/>
        </w:rPr>
      </w:pPr>
      <w:r>
        <w:rPr>
          <w:rFonts w:ascii="Times New Roman" w:hAnsi="Times New Roman" w:cs="Times New Roman"/>
        </w:rPr>
        <w:t>+Quản lý người tham gia hoạt động (Phê duyệt, thêm, sửa, xóa và xem thông tin chi tiết người tham gia hoạt động…)</w:t>
      </w:r>
    </w:p>
    <w:p w14:paraId="3FFF2599" w14:textId="77777777" w:rsidR="006930C1" w:rsidRDefault="00000000">
      <w:pPr>
        <w:pStyle w:val="oancuaDanhsach"/>
        <w:spacing w:before="138" w:line="276" w:lineRule="auto"/>
        <w:ind w:left="0" w:firstLine="0"/>
        <w:rPr>
          <w:rFonts w:ascii="Times New Roman" w:hAnsi="Times New Roman" w:cs="Times New Roman"/>
        </w:rPr>
      </w:pPr>
      <w:r>
        <w:rPr>
          <w:rFonts w:ascii="Times New Roman" w:hAnsi="Times New Roman" w:cs="Times New Roman"/>
        </w:rPr>
        <w:t>+ Thống kê hoạt động</w:t>
      </w:r>
    </w:p>
    <w:p w14:paraId="3A523D5E" w14:textId="77777777" w:rsidR="006930C1" w:rsidRDefault="00000000">
      <w:pPr>
        <w:pStyle w:val="oancuaDanhsach"/>
        <w:spacing w:before="138" w:line="276" w:lineRule="auto"/>
        <w:ind w:left="0" w:firstLine="0"/>
        <w:rPr>
          <w:rFonts w:ascii="Times New Roman" w:hAnsi="Times New Roman" w:cs="Times New Roman"/>
          <w:b/>
          <w:bCs/>
        </w:rPr>
      </w:pPr>
      <w:r>
        <w:rPr>
          <w:rFonts w:ascii="Times New Roman" w:hAnsi="Times New Roman" w:cs="Times New Roman"/>
          <w:b/>
          <w:bCs/>
        </w:rPr>
        <w:t>Người đăng kí hoạt động (Bí thư LCD, Trưởng CLB):</w:t>
      </w:r>
    </w:p>
    <w:p w14:paraId="00091060" w14:textId="77777777" w:rsidR="006930C1" w:rsidRDefault="00000000">
      <w:pPr>
        <w:pStyle w:val="oancuaDanhsach"/>
        <w:spacing w:before="138" w:line="276" w:lineRule="auto"/>
        <w:ind w:left="0" w:firstLine="0"/>
        <w:rPr>
          <w:rFonts w:ascii="Times New Roman" w:hAnsi="Times New Roman" w:cs="Times New Roman"/>
        </w:rPr>
      </w:pPr>
      <w:r>
        <w:rPr>
          <w:rFonts w:ascii="Times New Roman" w:hAnsi="Times New Roman" w:cs="Times New Roman"/>
        </w:rPr>
        <w:t>+ Khi đăng nhập sẽ được phân quyền Người đăng kí hoạt động.</w:t>
      </w:r>
    </w:p>
    <w:p w14:paraId="76C5E274" w14:textId="77777777" w:rsidR="006930C1" w:rsidRDefault="00000000">
      <w:pPr>
        <w:pStyle w:val="oancuaDanhsach"/>
        <w:spacing w:before="138" w:line="276" w:lineRule="auto"/>
        <w:ind w:left="0" w:firstLine="0"/>
        <w:rPr>
          <w:rFonts w:ascii="Times New Roman" w:hAnsi="Times New Roman" w:cs="Times New Roman"/>
        </w:rPr>
      </w:pPr>
      <w:r>
        <w:rPr>
          <w:rFonts w:ascii="Times New Roman" w:hAnsi="Times New Roman" w:cs="Times New Roman"/>
        </w:rPr>
        <w:t>+ Đăng kí hoạt động.</w:t>
      </w:r>
    </w:p>
    <w:p w14:paraId="208D6319" w14:textId="77777777" w:rsidR="006930C1" w:rsidRDefault="00000000">
      <w:pPr>
        <w:pStyle w:val="oancuaDanhsach"/>
        <w:spacing w:before="138" w:line="276" w:lineRule="auto"/>
        <w:ind w:left="0" w:firstLine="0"/>
        <w:rPr>
          <w:rFonts w:ascii="Times New Roman" w:hAnsi="Times New Roman" w:cs="Times New Roman"/>
        </w:rPr>
      </w:pPr>
      <w:r>
        <w:rPr>
          <w:rFonts w:ascii="Times New Roman" w:hAnsi="Times New Roman" w:cs="Times New Roman"/>
        </w:rPr>
        <w:t>+ Quản lý hoạt động ( Đăng kí, sửa, xóa hoạt động và thông tin hoạt động, xem danh sách hoạt động,…)</w:t>
      </w:r>
    </w:p>
    <w:p w14:paraId="6B1F6702" w14:textId="77777777" w:rsidR="006930C1" w:rsidRDefault="00000000">
      <w:pPr>
        <w:pStyle w:val="oancuaDanhsach"/>
        <w:spacing w:before="138" w:line="276" w:lineRule="auto"/>
        <w:ind w:left="0" w:firstLine="0"/>
        <w:rPr>
          <w:rFonts w:ascii="Times New Roman" w:hAnsi="Times New Roman" w:cs="Times New Roman"/>
        </w:rPr>
      </w:pPr>
      <w:r>
        <w:rPr>
          <w:rFonts w:ascii="Times New Roman" w:hAnsi="Times New Roman" w:cs="Times New Roman"/>
        </w:rPr>
        <w:t>+Quản lý người tham gia hoạt động (Phê duyệt, sửa, xóa người tham gia hoạt động và xem thông tin chi tiết người tham gia hoạt động…)</w:t>
      </w:r>
    </w:p>
    <w:p w14:paraId="2EBFA905" w14:textId="77777777" w:rsidR="006930C1" w:rsidRDefault="00000000">
      <w:pPr>
        <w:pStyle w:val="oancuaDanhsach"/>
        <w:spacing w:before="138" w:line="276" w:lineRule="auto"/>
        <w:ind w:left="0" w:firstLine="0"/>
        <w:rPr>
          <w:rFonts w:ascii="Times New Roman" w:hAnsi="Times New Roman" w:cs="Times New Roman"/>
        </w:rPr>
      </w:pPr>
      <w:r>
        <w:rPr>
          <w:rFonts w:ascii="Times New Roman" w:hAnsi="Times New Roman" w:cs="Times New Roman"/>
        </w:rPr>
        <w:t>+ Thống kê số hoạt động của từng sinh viên</w:t>
      </w:r>
    </w:p>
    <w:p w14:paraId="09C3F0DF" w14:textId="77777777" w:rsidR="006930C1" w:rsidRDefault="00000000">
      <w:pPr>
        <w:pStyle w:val="oancuaDanhsach"/>
        <w:spacing w:before="138" w:line="276" w:lineRule="auto"/>
        <w:ind w:left="0" w:firstLine="0"/>
        <w:rPr>
          <w:rFonts w:ascii="Times New Roman" w:hAnsi="Times New Roman" w:cs="Times New Roman"/>
          <w:b/>
          <w:bCs/>
        </w:rPr>
      </w:pPr>
      <w:r>
        <w:rPr>
          <w:rFonts w:ascii="Times New Roman" w:hAnsi="Times New Roman" w:cs="Times New Roman"/>
          <w:b/>
          <w:bCs/>
        </w:rPr>
        <w:t>Người tham gia (Sinh viên)</w:t>
      </w:r>
    </w:p>
    <w:p w14:paraId="3CFC5C80" w14:textId="77777777" w:rsidR="006930C1" w:rsidRDefault="00000000">
      <w:pPr>
        <w:pStyle w:val="oancuaDanhsach"/>
        <w:numPr>
          <w:ilvl w:val="0"/>
          <w:numId w:val="9"/>
        </w:numPr>
        <w:spacing w:before="138" w:line="276" w:lineRule="auto"/>
        <w:rPr>
          <w:rFonts w:ascii="Times New Roman" w:hAnsi="Times New Roman" w:cs="Times New Roman"/>
        </w:rPr>
      </w:pPr>
      <w:r>
        <w:rPr>
          <w:rFonts w:ascii="Times New Roman" w:hAnsi="Times New Roman" w:cs="Times New Roman"/>
        </w:rPr>
        <w:t>Khi đăng nhập thì sẽ là người tham gia.</w:t>
      </w:r>
    </w:p>
    <w:p w14:paraId="38756AE6" w14:textId="77777777" w:rsidR="006930C1" w:rsidRDefault="00000000">
      <w:pPr>
        <w:pStyle w:val="oancuaDanhsach"/>
        <w:numPr>
          <w:ilvl w:val="0"/>
          <w:numId w:val="9"/>
        </w:numPr>
        <w:spacing w:before="138" w:line="276" w:lineRule="auto"/>
        <w:rPr>
          <w:rFonts w:ascii="Times New Roman" w:hAnsi="Times New Roman" w:cs="Times New Roman"/>
        </w:rPr>
      </w:pPr>
      <w:r>
        <w:rPr>
          <w:rFonts w:ascii="Times New Roman" w:hAnsi="Times New Roman" w:cs="Times New Roman"/>
        </w:rPr>
        <w:t>Xem thông tin chi tiết bản thân.</w:t>
      </w:r>
    </w:p>
    <w:p w14:paraId="0B92CF93" w14:textId="77777777" w:rsidR="006930C1" w:rsidRDefault="00000000">
      <w:pPr>
        <w:pStyle w:val="oancuaDanhsach"/>
        <w:numPr>
          <w:ilvl w:val="0"/>
          <w:numId w:val="9"/>
        </w:numPr>
        <w:spacing w:before="138" w:line="276" w:lineRule="auto"/>
        <w:rPr>
          <w:rFonts w:ascii="Times New Roman" w:hAnsi="Times New Roman" w:cs="Times New Roman"/>
        </w:rPr>
      </w:pPr>
      <w:r>
        <w:rPr>
          <w:rFonts w:ascii="Times New Roman" w:hAnsi="Times New Roman" w:cs="Times New Roman"/>
        </w:rPr>
        <w:t>Đăng kí tham gia hoạt động</w:t>
      </w:r>
    </w:p>
    <w:p w14:paraId="1A3201F6" w14:textId="77777777" w:rsidR="006930C1" w:rsidRDefault="00000000">
      <w:pPr>
        <w:pStyle w:val="oancuaDanhsach"/>
        <w:numPr>
          <w:ilvl w:val="0"/>
          <w:numId w:val="9"/>
        </w:numPr>
        <w:spacing w:before="138" w:line="276" w:lineRule="auto"/>
        <w:rPr>
          <w:rFonts w:ascii="Times New Roman" w:hAnsi="Times New Roman" w:cs="Times New Roman"/>
        </w:rPr>
      </w:pPr>
      <w:r>
        <w:rPr>
          <w:rFonts w:ascii="Times New Roman" w:hAnsi="Times New Roman" w:cs="Times New Roman"/>
        </w:rPr>
        <w:lastRenderedPageBreak/>
        <w:t xml:space="preserve">Xem danh sách hoạt động </w:t>
      </w:r>
    </w:p>
    <w:p w14:paraId="0B81FFC1" w14:textId="77777777" w:rsidR="006930C1" w:rsidRDefault="00000000">
      <w:pPr>
        <w:pStyle w:val="oancuaDanhsach"/>
        <w:numPr>
          <w:ilvl w:val="0"/>
          <w:numId w:val="9"/>
        </w:numPr>
        <w:spacing w:before="138" w:line="276" w:lineRule="auto"/>
        <w:rPr>
          <w:rFonts w:ascii="Times New Roman" w:hAnsi="Times New Roman" w:cs="Times New Roman"/>
        </w:rPr>
      </w:pPr>
      <w:r>
        <w:rPr>
          <w:rFonts w:ascii="Times New Roman" w:hAnsi="Times New Roman" w:cs="Times New Roman"/>
        </w:rPr>
        <w:t>Xem chi tiết hoạt động</w:t>
      </w:r>
    </w:p>
    <w:p w14:paraId="153D4A3C" w14:textId="77777777" w:rsidR="006930C1" w:rsidRDefault="00000000">
      <w:pPr>
        <w:pStyle w:val="oancuaDanhsach"/>
        <w:numPr>
          <w:ilvl w:val="0"/>
          <w:numId w:val="9"/>
        </w:numPr>
        <w:spacing w:before="138" w:line="276" w:lineRule="auto"/>
        <w:rPr>
          <w:rFonts w:ascii="Times New Roman" w:hAnsi="Times New Roman" w:cs="Times New Roman"/>
        </w:rPr>
      </w:pPr>
      <w:r>
        <w:rPr>
          <w:rFonts w:ascii="Times New Roman" w:hAnsi="Times New Roman" w:cs="Times New Roman"/>
        </w:rPr>
        <w:t>Hủy đăng kí hoạt động.</w:t>
      </w:r>
    </w:p>
    <w:p w14:paraId="6B559F55" w14:textId="77777777" w:rsidR="006930C1" w:rsidRDefault="00000000">
      <w:pPr>
        <w:pStyle w:val="u3"/>
      </w:pPr>
      <w:bookmarkStart w:id="8" w:name="_Toc164414133"/>
      <w:r>
        <w:t>1.1.3 Mô tả các biểu mẫu có liên</w:t>
      </w:r>
      <w:r>
        <w:rPr>
          <w:spacing w:val="-11"/>
        </w:rPr>
        <w:t xml:space="preserve"> </w:t>
      </w:r>
      <w:r>
        <w:t>quan</w:t>
      </w:r>
      <w:bookmarkEnd w:id="8"/>
    </w:p>
    <w:p w14:paraId="4ECE8148" w14:textId="77777777" w:rsidR="006930C1" w:rsidRDefault="00000000">
      <w:pPr>
        <w:pStyle w:val="oancuaDanhsach"/>
        <w:numPr>
          <w:ilvl w:val="0"/>
          <w:numId w:val="10"/>
        </w:numPr>
        <w:rPr>
          <w:rFonts w:ascii="Times New Roman" w:hAnsi="Times New Roman" w:cs="Times New Roman"/>
        </w:rPr>
      </w:pPr>
      <w:r>
        <w:rPr>
          <w:rFonts w:ascii="Times New Roman" w:hAnsi="Times New Roman" w:cs="Times New Roman"/>
        </w:rPr>
        <w:t>Biểu mẫu chi tiết hoạt động (BM_CTHĐ)</w:t>
      </w:r>
    </w:p>
    <w:p w14:paraId="6342754E" w14:textId="77777777" w:rsidR="006930C1" w:rsidRDefault="00000000">
      <w:pPr>
        <w:pStyle w:val="oancuaDanhsach"/>
        <w:numPr>
          <w:ilvl w:val="0"/>
          <w:numId w:val="10"/>
        </w:numPr>
        <w:rPr>
          <w:rFonts w:ascii="Times New Roman" w:hAnsi="Times New Roman" w:cs="Times New Roman"/>
        </w:rPr>
      </w:pPr>
      <w:r>
        <w:rPr>
          <w:rFonts w:ascii="Times New Roman" w:hAnsi="Times New Roman" w:cs="Times New Roman"/>
        </w:rPr>
        <w:t>Biểu mẫu hoạt động (BM_HĐ)</w:t>
      </w:r>
    </w:p>
    <w:p w14:paraId="079B1C7D" w14:textId="77777777" w:rsidR="006930C1" w:rsidRDefault="00000000">
      <w:pPr>
        <w:pStyle w:val="oancuaDanhsach"/>
        <w:numPr>
          <w:ilvl w:val="0"/>
          <w:numId w:val="10"/>
        </w:numPr>
        <w:rPr>
          <w:rFonts w:ascii="Times New Roman" w:hAnsi="Times New Roman" w:cs="Times New Roman"/>
        </w:rPr>
      </w:pPr>
      <w:r>
        <w:rPr>
          <w:rFonts w:ascii="Times New Roman" w:hAnsi="Times New Roman" w:cs="Times New Roman"/>
        </w:rPr>
        <w:t>Biểu mẫu thông báo duyệt (BM_DHĐ)</w:t>
      </w:r>
    </w:p>
    <w:p w14:paraId="64A09125" w14:textId="77777777" w:rsidR="006930C1" w:rsidRDefault="00000000">
      <w:pPr>
        <w:pStyle w:val="oancuaDanhsach"/>
        <w:numPr>
          <w:ilvl w:val="0"/>
          <w:numId w:val="10"/>
        </w:numPr>
        <w:rPr>
          <w:rFonts w:ascii="Times New Roman" w:hAnsi="Times New Roman" w:cs="Times New Roman"/>
        </w:rPr>
      </w:pPr>
      <w:r>
        <w:rPr>
          <w:rFonts w:ascii="Times New Roman" w:hAnsi="Times New Roman" w:cs="Times New Roman"/>
        </w:rPr>
        <w:t>Biểu mẫu thống kê hoạt động (BM_TKHĐ)</w:t>
      </w:r>
    </w:p>
    <w:p w14:paraId="7EED18F2" w14:textId="77777777" w:rsidR="006930C1" w:rsidRDefault="00000000">
      <w:pPr>
        <w:pStyle w:val="oancuaDanhsach"/>
        <w:numPr>
          <w:ilvl w:val="0"/>
          <w:numId w:val="10"/>
        </w:numPr>
        <w:rPr>
          <w:rFonts w:ascii="Times New Roman" w:hAnsi="Times New Roman" w:cs="Times New Roman"/>
        </w:rPr>
      </w:pPr>
      <w:r>
        <w:rPr>
          <w:rFonts w:ascii="Times New Roman" w:hAnsi="Times New Roman" w:cs="Times New Roman"/>
        </w:rPr>
        <w:t>Biểu mẫu hoạt động sinh viên (BM_HĐSV)</w:t>
      </w:r>
    </w:p>
    <w:p w14:paraId="68E2FA51" w14:textId="77777777" w:rsidR="006930C1" w:rsidRDefault="00000000">
      <w:pPr>
        <w:pStyle w:val="oancuaDanhsach"/>
        <w:numPr>
          <w:ilvl w:val="0"/>
          <w:numId w:val="10"/>
        </w:numPr>
        <w:rPr>
          <w:rFonts w:ascii="Times New Roman" w:hAnsi="Times New Roman" w:cs="Times New Roman"/>
        </w:rPr>
      </w:pPr>
      <w:r>
        <w:rPr>
          <w:rFonts w:ascii="Times New Roman" w:hAnsi="Times New Roman" w:cs="Times New Roman"/>
        </w:rPr>
        <w:t>Biểu mẫu tạo tài khoản</w:t>
      </w:r>
    </w:p>
    <w:p w14:paraId="66A9DFBF" w14:textId="77777777" w:rsidR="006930C1" w:rsidRDefault="00000000">
      <w:pPr>
        <w:pStyle w:val="u3"/>
      </w:pPr>
      <w:bookmarkStart w:id="9" w:name="_Toc164414134"/>
      <w:r>
        <w:t>1.1.4 Mô tả các qui định ràng buộc có liên</w:t>
      </w:r>
      <w:r>
        <w:rPr>
          <w:spacing w:val="-15"/>
        </w:rPr>
        <w:t xml:space="preserve"> </w:t>
      </w:r>
      <w:r>
        <w:t>quan</w:t>
      </w:r>
      <w:bookmarkEnd w:id="9"/>
    </w:p>
    <w:p w14:paraId="1DF998ED" w14:textId="77777777" w:rsidR="006930C1" w:rsidRDefault="00000000">
      <w:pPr>
        <w:pStyle w:val="oancuaDanhsach"/>
        <w:widowControl w:val="0"/>
        <w:numPr>
          <w:ilvl w:val="0"/>
          <w:numId w:val="11"/>
        </w:numPr>
        <w:tabs>
          <w:tab w:val="left" w:pos="360"/>
        </w:tabs>
        <w:spacing w:before="138" w:after="0" w:line="276" w:lineRule="auto"/>
        <w:ind w:left="90" w:firstLine="0"/>
        <w:jc w:val="left"/>
        <w:rPr>
          <w:rFonts w:ascii="Times New Roman" w:hAnsi="Times New Roman" w:cs="Times New Roman"/>
        </w:rPr>
      </w:pPr>
      <w:r>
        <w:rPr>
          <w:rFonts w:ascii="Times New Roman" w:hAnsi="Times New Roman" w:cs="Times New Roman"/>
        </w:rPr>
        <w:t>Hoạt động do đoàn trường tổ chức phải do Học viện kiểm duyệt.</w:t>
      </w:r>
    </w:p>
    <w:p w14:paraId="0B6C7D37" w14:textId="77777777" w:rsidR="006930C1" w:rsidRDefault="00000000">
      <w:pPr>
        <w:pStyle w:val="oancuaDanhsach"/>
        <w:widowControl w:val="0"/>
        <w:numPr>
          <w:ilvl w:val="0"/>
          <w:numId w:val="11"/>
        </w:numPr>
        <w:tabs>
          <w:tab w:val="left" w:pos="360"/>
        </w:tabs>
        <w:spacing w:before="138" w:after="0" w:line="276" w:lineRule="auto"/>
        <w:ind w:left="90" w:firstLine="0"/>
        <w:jc w:val="left"/>
        <w:rPr>
          <w:rFonts w:ascii="Times New Roman" w:hAnsi="Times New Roman" w:cs="Times New Roman"/>
        </w:rPr>
      </w:pPr>
      <w:r>
        <w:rPr>
          <w:rFonts w:ascii="Times New Roman" w:hAnsi="Times New Roman" w:cs="Times New Roman"/>
        </w:rPr>
        <w:t>Số lượng người tham gia tối thiếu phải đủ trong thời gian quy định thì mới được tổ chức hoạt động.</w:t>
      </w:r>
    </w:p>
    <w:p w14:paraId="5C0C5489" w14:textId="77777777" w:rsidR="006930C1" w:rsidRDefault="00000000">
      <w:pPr>
        <w:pStyle w:val="oancuaDanhsach"/>
        <w:widowControl w:val="0"/>
        <w:numPr>
          <w:ilvl w:val="0"/>
          <w:numId w:val="11"/>
        </w:numPr>
        <w:tabs>
          <w:tab w:val="left" w:pos="360"/>
        </w:tabs>
        <w:spacing w:before="138" w:after="0" w:line="276" w:lineRule="auto"/>
        <w:ind w:left="90" w:firstLine="0"/>
        <w:jc w:val="left"/>
        <w:rPr>
          <w:rFonts w:ascii="Times New Roman" w:hAnsi="Times New Roman" w:cs="Times New Roman"/>
        </w:rPr>
      </w:pPr>
      <w:r>
        <w:rPr>
          <w:rFonts w:ascii="Times New Roman" w:hAnsi="Times New Roman" w:cs="Times New Roman"/>
        </w:rPr>
        <w:t>Số lượng người tham gia vượt quá sẽ không cho người dùng đăng kí thêm.</w:t>
      </w:r>
    </w:p>
    <w:p w14:paraId="6013F664" w14:textId="77777777" w:rsidR="006930C1" w:rsidRDefault="00000000">
      <w:pPr>
        <w:pStyle w:val="oancuaDanhsach"/>
        <w:widowControl w:val="0"/>
        <w:numPr>
          <w:ilvl w:val="0"/>
          <w:numId w:val="11"/>
        </w:numPr>
        <w:tabs>
          <w:tab w:val="left" w:pos="360"/>
        </w:tabs>
        <w:spacing w:before="138" w:after="0" w:line="276" w:lineRule="auto"/>
        <w:ind w:left="90" w:firstLine="0"/>
        <w:jc w:val="left"/>
        <w:rPr>
          <w:rFonts w:ascii="Times New Roman" w:hAnsi="Times New Roman" w:cs="Times New Roman"/>
        </w:rPr>
      </w:pPr>
      <w:r>
        <w:rPr>
          <w:rFonts w:ascii="Times New Roman" w:hAnsi="Times New Roman" w:cs="Times New Roman"/>
        </w:rPr>
        <w:t>Trong thời gian đăng kí, sinh viên có quyền hủy đăng kí hoạt động.</w:t>
      </w:r>
    </w:p>
    <w:p w14:paraId="78E0465F" w14:textId="77777777" w:rsidR="006930C1" w:rsidRDefault="00000000">
      <w:pPr>
        <w:pStyle w:val="oancuaDanhsach"/>
        <w:widowControl w:val="0"/>
        <w:numPr>
          <w:ilvl w:val="0"/>
          <w:numId w:val="11"/>
        </w:numPr>
        <w:tabs>
          <w:tab w:val="left" w:pos="360"/>
        </w:tabs>
        <w:spacing w:before="138" w:after="0" w:line="276" w:lineRule="auto"/>
        <w:ind w:left="90" w:firstLine="0"/>
        <w:jc w:val="left"/>
        <w:rPr>
          <w:rFonts w:ascii="Times New Roman" w:hAnsi="Times New Roman" w:cs="Times New Roman"/>
        </w:rPr>
      </w:pPr>
      <w:r>
        <w:rPr>
          <w:rFonts w:ascii="Times New Roman" w:hAnsi="Times New Roman" w:cs="Times New Roman"/>
        </w:rPr>
        <w:t>Danh sách tài khoản chỉ người Quản lý học viện thấy.</w:t>
      </w:r>
    </w:p>
    <w:p w14:paraId="4EF8A7DE" w14:textId="77777777" w:rsidR="006930C1" w:rsidRDefault="00000000">
      <w:pPr>
        <w:pStyle w:val="oancuaDanhsach"/>
        <w:widowControl w:val="0"/>
        <w:numPr>
          <w:ilvl w:val="0"/>
          <w:numId w:val="11"/>
        </w:numPr>
        <w:tabs>
          <w:tab w:val="left" w:pos="360"/>
        </w:tabs>
        <w:spacing w:before="138" w:after="0" w:line="276" w:lineRule="auto"/>
        <w:ind w:left="90" w:firstLine="0"/>
        <w:jc w:val="left"/>
        <w:rPr>
          <w:rFonts w:ascii="Times New Roman" w:hAnsi="Times New Roman" w:cs="Times New Roman"/>
        </w:rPr>
      </w:pPr>
      <w:r>
        <w:rPr>
          <w:rFonts w:ascii="Times New Roman" w:hAnsi="Times New Roman" w:cs="Times New Roman"/>
        </w:rPr>
        <w:t>Người tham gia (sinh viên) chỉ thấy được danh sách hoạt động, thông tin chi tiết hoạt động (Đơn vị tổ chức, thời gian, địa điểm, mô tả về hoạt động, số lượng hiện tại (đã đăng kí))</w:t>
      </w:r>
    </w:p>
    <w:p w14:paraId="344CC525" w14:textId="77777777" w:rsidR="006930C1" w:rsidRDefault="00000000">
      <w:pPr>
        <w:pStyle w:val="oancuaDanhsach"/>
        <w:widowControl w:val="0"/>
        <w:numPr>
          <w:ilvl w:val="0"/>
          <w:numId w:val="11"/>
        </w:numPr>
        <w:tabs>
          <w:tab w:val="left" w:pos="360"/>
        </w:tabs>
        <w:spacing w:before="138" w:after="0" w:line="276" w:lineRule="auto"/>
        <w:ind w:left="90" w:firstLine="0"/>
        <w:jc w:val="left"/>
        <w:rPr>
          <w:rFonts w:ascii="Times New Roman" w:hAnsi="Times New Roman" w:cs="Times New Roman"/>
        </w:rPr>
      </w:pPr>
      <w:r>
        <w:rPr>
          <w:rFonts w:ascii="Times New Roman" w:hAnsi="Times New Roman" w:cs="Times New Roman"/>
        </w:rPr>
        <w:t>Danh sách chờ phê duyệt, Danh sách tham gia hoạt động, Danh sách không tham gia hoạt động thực tế, Thông tin chi tiết hoạt động (tất cả) chỉ có Quản lý học viện, Đoàn trường và Người đăng kí hoạt động đó thấy (Nếu đoàn trường tổ chức thì chỉ có Quản lý học viện và Đoàn trường thấy được)</w:t>
      </w:r>
    </w:p>
    <w:p w14:paraId="0033D996" w14:textId="77777777" w:rsidR="006930C1" w:rsidRDefault="00000000">
      <w:pPr>
        <w:pStyle w:val="u3"/>
      </w:pPr>
      <w:bookmarkStart w:id="10" w:name="_Toc164414135"/>
      <w:r>
        <w:lastRenderedPageBreak/>
        <w:t>1.1.5 Mô tả các qui định công thức tính có liên</w:t>
      </w:r>
      <w:r>
        <w:rPr>
          <w:spacing w:val="-9"/>
        </w:rPr>
        <w:t xml:space="preserve"> </w:t>
      </w:r>
      <w:r>
        <w:t>quan</w:t>
      </w:r>
      <w:bookmarkEnd w:id="10"/>
    </w:p>
    <w:p w14:paraId="602F0B5C" w14:textId="77777777" w:rsidR="006930C1" w:rsidRDefault="00000000">
      <w:pPr>
        <w:pStyle w:val="u2"/>
        <w:spacing w:line="276" w:lineRule="auto"/>
        <w:rPr>
          <w:rFonts w:ascii="Times New Roman" w:hAnsi="Times New Roman" w:cs="Times New Roman"/>
          <w:b w:val="0"/>
          <w:bCs w:val="0"/>
        </w:rPr>
      </w:pPr>
      <w:bookmarkStart w:id="11" w:name="_Toc164414136"/>
      <w:r>
        <w:rPr>
          <w:rFonts w:ascii="Times New Roman" w:hAnsi="Times New Roman" w:cs="Times New Roman"/>
          <w:b w:val="0"/>
          <w:bCs w:val="0"/>
        </w:rPr>
        <w:t>+ Thời gian hiện tại – thời gian đăng ký &gt;= 14 ngày</w:t>
      </w:r>
      <w:bookmarkEnd w:id="11"/>
    </w:p>
    <w:p w14:paraId="07D3A749" w14:textId="77777777" w:rsidR="006930C1" w:rsidRDefault="00000000">
      <w:pPr>
        <w:pStyle w:val="u2"/>
        <w:spacing w:line="276" w:lineRule="auto"/>
        <w:rPr>
          <w:rFonts w:ascii="Times New Roman" w:hAnsi="Times New Roman" w:cs="Times New Roman"/>
          <w:b w:val="0"/>
          <w:bCs w:val="0"/>
          <w:sz w:val="28"/>
          <w:szCs w:val="28"/>
        </w:rPr>
      </w:pPr>
      <w:bookmarkStart w:id="12" w:name="_Toc164414137"/>
      <w:r>
        <w:rPr>
          <w:rFonts w:ascii="Times New Roman" w:hAnsi="Times New Roman" w:cs="Times New Roman"/>
          <w:b w:val="0"/>
          <w:bCs w:val="0"/>
        </w:rPr>
        <w:t>+ Thời gian phê duyệt – thời gian tổ chức &gt;= 7 ngày</w:t>
      </w:r>
      <w:bookmarkEnd w:id="12"/>
    </w:p>
    <w:p w14:paraId="5DC55BBB" w14:textId="77777777" w:rsidR="006930C1" w:rsidRDefault="00000000">
      <w:pPr>
        <w:pStyle w:val="u3"/>
      </w:pPr>
      <w:bookmarkStart w:id="13" w:name="_Toc164414138"/>
      <w:r>
        <w:t>1.2.1 Xác định yêu cầu chức năng nghiệp vụ:</w:t>
      </w:r>
      <w:bookmarkEnd w:id="13"/>
    </w:p>
    <w:p w14:paraId="775D0852" w14:textId="3E141D57" w:rsidR="006930C1" w:rsidRDefault="00000000">
      <w:pPr>
        <w:numPr>
          <w:ilvl w:val="0"/>
          <w:numId w:val="12"/>
        </w:numPr>
        <w:contextualSpacing/>
        <w:jc w:val="left"/>
        <w:rPr>
          <w:rFonts w:ascii="Times New Roman" w:hAnsi="Times New Roman" w:cs="Times New Roman"/>
        </w:rPr>
      </w:pPr>
      <w:r>
        <w:rPr>
          <w:rFonts w:ascii="Times New Roman" w:hAnsi="Times New Roman" w:cs="Times New Roman"/>
        </w:rPr>
        <w:t xml:space="preserve">Bộ phận (người thực hiện): </w:t>
      </w:r>
      <w:r w:rsidR="004C766E">
        <w:rPr>
          <w:rFonts w:ascii="Times New Roman" w:hAnsi="Times New Roman" w:cs="Times New Roman"/>
        </w:rPr>
        <w:t>Admin</w:t>
      </w:r>
    </w:p>
    <w:p w14:paraId="47152780" w14:textId="77777777" w:rsidR="006930C1" w:rsidRDefault="00000000">
      <w:pPr>
        <w:numPr>
          <w:ilvl w:val="0"/>
          <w:numId w:val="12"/>
        </w:numPr>
        <w:contextualSpacing/>
        <w:jc w:val="left"/>
        <w:rPr>
          <w:rFonts w:ascii="Times New Roman" w:hAnsi="Times New Roman" w:cs="Times New Roman"/>
        </w:rPr>
      </w:pPr>
      <w:r>
        <w:rPr>
          <w:rFonts w:ascii="Times New Roman" w:hAnsi="Times New Roman" w:cs="Times New Roman"/>
        </w:rPr>
        <w:t>Mã số: AD</w:t>
      </w:r>
    </w:p>
    <w:p w14:paraId="11994121" w14:textId="77777777" w:rsidR="006930C1" w:rsidRDefault="006930C1">
      <w:pPr>
        <w:ind w:left="720"/>
        <w:contextualSpacing/>
        <w:jc w:val="left"/>
        <w:rPr>
          <w:rFonts w:ascii="Times New Roman" w:hAnsi="Times New Roman" w:cs="Times New Roman"/>
        </w:rPr>
      </w:pPr>
    </w:p>
    <w:tbl>
      <w:tblPr>
        <w:tblStyle w:val="LiBang1"/>
        <w:tblW w:w="10389" w:type="dxa"/>
        <w:tblInd w:w="137" w:type="dxa"/>
        <w:tblLook w:val="04A0" w:firstRow="1" w:lastRow="0" w:firstColumn="1" w:lastColumn="0" w:noHBand="0" w:noVBand="1"/>
      </w:tblPr>
      <w:tblGrid>
        <w:gridCol w:w="1884"/>
        <w:gridCol w:w="2581"/>
        <w:gridCol w:w="5924"/>
      </w:tblGrid>
      <w:tr w:rsidR="006A4D65" w14:paraId="201D8665" w14:textId="77777777" w:rsidTr="006A4D65">
        <w:trPr>
          <w:trHeight w:val="948"/>
        </w:trPr>
        <w:tc>
          <w:tcPr>
            <w:tcW w:w="1884" w:type="dxa"/>
            <w:shd w:val="clear" w:color="auto" w:fill="E8E8E8"/>
            <w:vAlign w:val="center"/>
          </w:tcPr>
          <w:p w14:paraId="3F644A7B" w14:textId="77777777" w:rsidR="006A4D65" w:rsidRDefault="006A4D65">
            <w:pPr>
              <w:contextualSpacing/>
              <w:jc w:val="center"/>
              <w:rPr>
                <w:rFonts w:ascii="Times New Roman" w:hAnsi="Times New Roman" w:cs="Times New Roman"/>
                <w:b/>
                <w:bCs/>
              </w:rPr>
            </w:pPr>
            <w:r>
              <w:rPr>
                <w:rFonts w:ascii="Times New Roman" w:hAnsi="Times New Roman" w:cs="Times New Roman"/>
                <w:b/>
                <w:bCs/>
              </w:rPr>
              <w:t>STT</w:t>
            </w:r>
          </w:p>
        </w:tc>
        <w:tc>
          <w:tcPr>
            <w:tcW w:w="2581" w:type="dxa"/>
            <w:shd w:val="clear" w:color="auto" w:fill="E8E8E8"/>
            <w:vAlign w:val="center"/>
          </w:tcPr>
          <w:p w14:paraId="058A3311" w14:textId="77777777" w:rsidR="006A4D65" w:rsidRDefault="006A4D65">
            <w:pPr>
              <w:contextualSpacing/>
              <w:jc w:val="center"/>
              <w:rPr>
                <w:rFonts w:ascii="Times New Roman" w:hAnsi="Times New Roman" w:cs="Times New Roman"/>
                <w:b/>
                <w:bCs/>
              </w:rPr>
            </w:pPr>
            <w:r>
              <w:rPr>
                <w:rFonts w:ascii="Times New Roman" w:hAnsi="Times New Roman" w:cs="Times New Roman"/>
                <w:b/>
                <w:bCs/>
              </w:rPr>
              <w:t>Công Việc</w:t>
            </w:r>
          </w:p>
        </w:tc>
        <w:tc>
          <w:tcPr>
            <w:tcW w:w="5924" w:type="dxa"/>
            <w:shd w:val="clear" w:color="auto" w:fill="E8E8E8"/>
            <w:vAlign w:val="center"/>
          </w:tcPr>
          <w:p w14:paraId="240A059F" w14:textId="3DE1FF98" w:rsidR="006A4D65" w:rsidRDefault="006A4D65">
            <w:pPr>
              <w:contextualSpacing/>
              <w:jc w:val="center"/>
              <w:rPr>
                <w:rFonts w:ascii="Times New Roman" w:hAnsi="Times New Roman" w:cs="Times New Roman"/>
                <w:b/>
                <w:bCs/>
              </w:rPr>
            </w:pPr>
            <w:r>
              <w:rPr>
                <w:rFonts w:ascii="Times New Roman" w:hAnsi="Times New Roman" w:cs="Times New Roman"/>
                <w:b/>
                <w:bCs/>
              </w:rPr>
              <w:t>Ghi chú</w:t>
            </w:r>
          </w:p>
        </w:tc>
      </w:tr>
      <w:tr w:rsidR="006A4D65" w14:paraId="27D32E0A" w14:textId="77777777" w:rsidTr="006A4D65">
        <w:trPr>
          <w:trHeight w:val="857"/>
        </w:trPr>
        <w:tc>
          <w:tcPr>
            <w:tcW w:w="1884" w:type="dxa"/>
            <w:shd w:val="clear" w:color="auto" w:fill="auto"/>
            <w:vAlign w:val="center"/>
          </w:tcPr>
          <w:p w14:paraId="27B9A0F1" w14:textId="77777777" w:rsidR="006A4D65" w:rsidRDefault="006A4D65">
            <w:pPr>
              <w:numPr>
                <w:ilvl w:val="0"/>
                <w:numId w:val="13"/>
              </w:numPr>
              <w:spacing w:after="0" w:line="240" w:lineRule="auto"/>
              <w:contextualSpacing/>
              <w:jc w:val="left"/>
              <w:rPr>
                <w:rFonts w:ascii="Times New Roman" w:hAnsi="Times New Roman" w:cs="Times New Roman"/>
              </w:rPr>
            </w:pPr>
          </w:p>
        </w:tc>
        <w:tc>
          <w:tcPr>
            <w:tcW w:w="2581" w:type="dxa"/>
            <w:shd w:val="clear" w:color="auto" w:fill="auto"/>
            <w:vAlign w:val="center"/>
          </w:tcPr>
          <w:p w14:paraId="176005A2" w14:textId="77777777" w:rsidR="006A4D65" w:rsidRDefault="006A4D65">
            <w:pPr>
              <w:contextualSpacing/>
              <w:jc w:val="center"/>
              <w:rPr>
                <w:rFonts w:ascii="Times New Roman" w:hAnsi="Times New Roman" w:cs="Times New Roman"/>
              </w:rPr>
            </w:pPr>
            <w:r>
              <w:rPr>
                <w:rFonts w:ascii="Times New Roman" w:hAnsi="Times New Roman" w:cs="Times New Roman"/>
              </w:rPr>
              <w:t>Đăng nhập</w:t>
            </w:r>
          </w:p>
        </w:tc>
        <w:tc>
          <w:tcPr>
            <w:tcW w:w="5924" w:type="dxa"/>
            <w:vAlign w:val="center"/>
          </w:tcPr>
          <w:p w14:paraId="71F7B64D" w14:textId="77777777" w:rsidR="006A4D65" w:rsidRDefault="006A4D65">
            <w:pPr>
              <w:widowControl w:val="0"/>
              <w:spacing w:before="116" w:line="276" w:lineRule="auto"/>
              <w:ind w:left="3" w:right="301" w:hanging="3"/>
              <w:jc w:val="left"/>
              <w:rPr>
                <w:rFonts w:ascii="Times New Roman" w:hAnsi="Times New Roman" w:cs="Times New Roman"/>
                <w:color w:val="000000"/>
              </w:rPr>
            </w:pPr>
            <w:r>
              <w:rPr>
                <w:rFonts w:ascii="Times New Roman" w:hAnsi="Times New Roman" w:cs="Times New Roman"/>
                <w:color w:val="000000"/>
                <w:lang w:val="vi-VN"/>
              </w:rPr>
              <w:t>Tài khoản bắt buộc tồn tại trong cơ sở dữ liệu</w:t>
            </w:r>
            <w:r>
              <w:rPr>
                <w:rFonts w:ascii="Times New Roman" w:hAnsi="Times New Roman" w:cs="Times New Roman"/>
                <w:color w:val="000000"/>
              </w:rPr>
              <w:t>.</w:t>
            </w:r>
          </w:p>
          <w:p w14:paraId="4719907F" w14:textId="77777777" w:rsidR="006A4D65" w:rsidRDefault="006A4D65">
            <w:pPr>
              <w:widowControl w:val="0"/>
              <w:spacing w:before="116" w:line="276" w:lineRule="auto"/>
              <w:ind w:left="3" w:right="301" w:hanging="3"/>
              <w:jc w:val="left"/>
              <w:rPr>
                <w:rFonts w:ascii="Times New Roman" w:hAnsi="Times New Roman" w:cs="Times New Roman"/>
                <w:color w:val="000000"/>
                <w:lang w:val="vi-VN"/>
              </w:rPr>
            </w:pPr>
            <w:r>
              <w:rPr>
                <w:rFonts w:ascii="Times New Roman" w:hAnsi="Times New Roman" w:cs="Times New Roman"/>
                <w:color w:val="000000"/>
                <w:lang w:val="vi-VN"/>
              </w:rPr>
              <w:t>Điền đầy đủ và đúng tên đăng nhập và mật khẩu.</w:t>
            </w:r>
          </w:p>
          <w:p w14:paraId="3AC940F6" w14:textId="77777777" w:rsidR="006A4D65" w:rsidRDefault="006A4D65">
            <w:pPr>
              <w:spacing w:line="276" w:lineRule="auto"/>
              <w:contextualSpacing/>
              <w:jc w:val="left"/>
              <w:rPr>
                <w:rFonts w:ascii="Times New Roman" w:hAnsi="Times New Roman" w:cs="Times New Roman"/>
              </w:rPr>
            </w:pPr>
            <w:r>
              <w:rPr>
                <w:rFonts w:ascii="Times New Roman" w:hAnsi="Times New Roman" w:cs="Times New Roman"/>
                <w:color w:val="000000"/>
                <w:lang w:val="vi-VN"/>
              </w:rPr>
              <w:t>Quyền phân theo tài khoản truy cập</w:t>
            </w:r>
            <w:r>
              <w:rPr>
                <w:rFonts w:ascii="Times New Roman" w:hAnsi="Times New Roman" w:cs="Times New Roman"/>
                <w:color w:val="000000"/>
              </w:rPr>
              <w:t xml:space="preserve"> được cấp sẵn.</w:t>
            </w:r>
          </w:p>
        </w:tc>
      </w:tr>
      <w:tr w:rsidR="006A4D65" w14:paraId="036B3037" w14:textId="77777777" w:rsidTr="006A4D65">
        <w:trPr>
          <w:trHeight w:val="857"/>
        </w:trPr>
        <w:tc>
          <w:tcPr>
            <w:tcW w:w="1884" w:type="dxa"/>
            <w:shd w:val="clear" w:color="auto" w:fill="auto"/>
            <w:vAlign w:val="center"/>
          </w:tcPr>
          <w:p w14:paraId="6B99F399" w14:textId="77777777" w:rsidR="006A4D65" w:rsidRDefault="006A4D65">
            <w:pPr>
              <w:numPr>
                <w:ilvl w:val="0"/>
                <w:numId w:val="13"/>
              </w:numPr>
              <w:spacing w:after="0" w:line="240" w:lineRule="auto"/>
              <w:contextualSpacing/>
              <w:jc w:val="left"/>
              <w:rPr>
                <w:rFonts w:ascii="Times New Roman" w:hAnsi="Times New Roman" w:cs="Times New Roman"/>
              </w:rPr>
            </w:pPr>
          </w:p>
        </w:tc>
        <w:tc>
          <w:tcPr>
            <w:tcW w:w="2581" w:type="dxa"/>
            <w:shd w:val="clear" w:color="auto" w:fill="auto"/>
            <w:vAlign w:val="center"/>
          </w:tcPr>
          <w:p w14:paraId="0C2316BE" w14:textId="6D4F9F06" w:rsidR="006A4D65" w:rsidRDefault="006A4D65">
            <w:pPr>
              <w:contextualSpacing/>
              <w:jc w:val="center"/>
              <w:rPr>
                <w:rFonts w:ascii="Times New Roman" w:hAnsi="Times New Roman" w:cs="Times New Roman"/>
              </w:rPr>
            </w:pPr>
            <w:r>
              <w:rPr>
                <w:rFonts w:ascii="Times New Roman" w:hAnsi="Times New Roman" w:cs="Times New Roman"/>
              </w:rPr>
              <w:t>Đăng xuất</w:t>
            </w:r>
          </w:p>
        </w:tc>
        <w:tc>
          <w:tcPr>
            <w:tcW w:w="5924" w:type="dxa"/>
            <w:vAlign w:val="center"/>
          </w:tcPr>
          <w:p w14:paraId="6E224546" w14:textId="37FFD6B8" w:rsidR="006A4D65" w:rsidRDefault="006A4D65">
            <w:pPr>
              <w:widowControl w:val="0"/>
              <w:spacing w:before="116" w:line="276" w:lineRule="auto"/>
              <w:ind w:left="3" w:right="301" w:hanging="3"/>
              <w:jc w:val="left"/>
              <w:rPr>
                <w:rFonts w:ascii="Times New Roman" w:hAnsi="Times New Roman" w:cs="Times New Roman"/>
                <w:color w:val="000000"/>
                <w:lang w:val="vi-VN"/>
              </w:rPr>
            </w:pPr>
          </w:p>
        </w:tc>
      </w:tr>
      <w:tr w:rsidR="006A4D65" w14:paraId="37F69DE8" w14:textId="77777777" w:rsidTr="006A4D65">
        <w:trPr>
          <w:trHeight w:val="857"/>
        </w:trPr>
        <w:tc>
          <w:tcPr>
            <w:tcW w:w="1884" w:type="dxa"/>
            <w:shd w:val="clear" w:color="auto" w:fill="auto"/>
            <w:vAlign w:val="center"/>
          </w:tcPr>
          <w:p w14:paraId="422571A4" w14:textId="77777777" w:rsidR="006A4D65" w:rsidRDefault="006A4D65">
            <w:pPr>
              <w:numPr>
                <w:ilvl w:val="0"/>
                <w:numId w:val="13"/>
              </w:numPr>
              <w:spacing w:after="0" w:line="240" w:lineRule="auto"/>
              <w:contextualSpacing/>
              <w:jc w:val="left"/>
              <w:rPr>
                <w:rFonts w:ascii="Times New Roman" w:hAnsi="Times New Roman" w:cs="Times New Roman"/>
              </w:rPr>
            </w:pPr>
          </w:p>
        </w:tc>
        <w:tc>
          <w:tcPr>
            <w:tcW w:w="2581" w:type="dxa"/>
            <w:shd w:val="clear" w:color="auto" w:fill="auto"/>
            <w:vAlign w:val="center"/>
          </w:tcPr>
          <w:p w14:paraId="31857B3E" w14:textId="0191E994" w:rsidR="006A4D65" w:rsidRDefault="006A4D65">
            <w:pPr>
              <w:contextualSpacing/>
              <w:jc w:val="center"/>
              <w:rPr>
                <w:rFonts w:ascii="Times New Roman" w:hAnsi="Times New Roman" w:cs="Times New Roman"/>
              </w:rPr>
            </w:pPr>
            <w:r>
              <w:rPr>
                <w:rFonts w:ascii="Times New Roman" w:hAnsi="Times New Roman" w:cs="Times New Roman"/>
              </w:rPr>
              <w:t>Quên mật khẩu</w:t>
            </w:r>
          </w:p>
        </w:tc>
        <w:tc>
          <w:tcPr>
            <w:tcW w:w="5924" w:type="dxa"/>
            <w:vAlign w:val="center"/>
          </w:tcPr>
          <w:p w14:paraId="6CDE36AE" w14:textId="77777777" w:rsidR="006A4D65" w:rsidRDefault="006A4D65">
            <w:pPr>
              <w:widowControl w:val="0"/>
              <w:spacing w:before="116" w:line="276" w:lineRule="auto"/>
              <w:ind w:left="3" w:right="301" w:hanging="3"/>
              <w:jc w:val="left"/>
              <w:rPr>
                <w:rFonts w:ascii="Times New Roman" w:hAnsi="Times New Roman" w:cs="Times New Roman"/>
              </w:rPr>
            </w:pPr>
            <w:r>
              <w:rPr>
                <w:rFonts w:ascii="Times New Roman" w:hAnsi="Times New Roman" w:cs="Times New Roman"/>
              </w:rPr>
              <w:t>QĐ-TTHĐ</w:t>
            </w:r>
          </w:p>
        </w:tc>
      </w:tr>
      <w:tr w:rsidR="006A4D65" w14:paraId="5DAEEBB0" w14:textId="77777777" w:rsidTr="006A4D65">
        <w:trPr>
          <w:trHeight w:val="857"/>
        </w:trPr>
        <w:tc>
          <w:tcPr>
            <w:tcW w:w="1884" w:type="dxa"/>
            <w:shd w:val="clear" w:color="auto" w:fill="auto"/>
            <w:vAlign w:val="center"/>
          </w:tcPr>
          <w:p w14:paraId="0B14984A" w14:textId="77777777" w:rsidR="006A4D65" w:rsidRDefault="006A4D65">
            <w:pPr>
              <w:numPr>
                <w:ilvl w:val="0"/>
                <w:numId w:val="13"/>
              </w:numPr>
              <w:spacing w:after="0" w:line="240" w:lineRule="auto"/>
              <w:contextualSpacing/>
              <w:jc w:val="left"/>
              <w:rPr>
                <w:rFonts w:ascii="Times New Roman" w:hAnsi="Times New Roman" w:cs="Times New Roman"/>
              </w:rPr>
            </w:pPr>
          </w:p>
        </w:tc>
        <w:tc>
          <w:tcPr>
            <w:tcW w:w="2581" w:type="dxa"/>
            <w:shd w:val="clear" w:color="auto" w:fill="auto"/>
            <w:vAlign w:val="center"/>
          </w:tcPr>
          <w:p w14:paraId="3022FB8B" w14:textId="0977AD74" w:rsidR="006A4D65" w:rsidRDefault="006A4D65">
            <w:pPr>
              <w:contextualSpacing/>
              <w:jc w:val="center"/>
              <w:rPr>
                <w:rFonts w:ascii="Times New Roman" w:hAnsi="Times New Roman" w:cs="Times New Roman"/>
              </w:rPr>
            </w:pPr>
            <w:r>
              <w:rPr>
                <w:rFonts w:ascii="Times New Roman" w:hAnsi="Times New Roman" w:cs="Times New Roman"/>
              </w:rPr>
              <w:t xml:space="preserve">Thêm </w:t>
            </w:r>
            <w:r w:rsidR="00304B82">
              <w:rPr>
                <w:rFonts w:ascii="Times New Roman" w:hAnsi="Times New Roman" w:cs="Times New Roman"/>
              </w:rPr>
              <w:t>game</w:t>
            </w:r>
            <w:r>
              <w:rPr>
                <w:rFonts w:ascii="Times New Roman" w:hAnsi="Times New Roman" w:cs="Times New Roman"/>
              </w:rPr>
              <w:t xml:space="preserve"> mới</w:t>
            </w:r>
          </w:p>
        </w:tc>
        <w:tc>
          <w:tcPr>
            <w:tcW w:w="5924" w:type="dxa"/>
            <w:vAlign w:val="center"/>
          </w:tcPr>
          <w:p w14:paraId="55ABAF0F" w14:textId="219A3149" w:rsidR="006A4D65" w:rsidRDefault="006A4D65">
            <w:pPr>
              <w:widowControl w:val="0"/>
              <w:spacing w:before="116" w:line="276" w:lineRule="auto"/>
              <w:ind w:left="3" w:right="301" w:hanging="3"/>
              <w:jc w:val="left"/>
              <w:rPr>
                <w:rFonts w:ascii="Times New Roman" w:hAnsi="Times New Roman" w:cs="Times New Roman"/>
                <w:color w:val="000000"/>
                <w:lang w:val="vi-VN"/>
              </w:rPr>
            </w:pPr>
            <w:r>
              <w:rPr>
                <w:rFonts w:ascii="Times New Roman" w:hAnsi="Times New Roman" w:cs="Times New Roman"/>
              </w:rPr>
              <w:t>Bao gồm cả phần rút gọn lẫn chi tiết sản phẩm</w:t>
            </w:r>
          </w:p>
        </w:tc>
      </w:tr>
      <w:tr w:rsidR="006A4D65" w14:paraId="2B931E38" w14:textId="77777777" w:rsidTr="006A4D65">
        <w:trPr>
          <w:trHeight w:val="857"/>
        </w:trPr>
        <w:tc>
          <w:tcPr>
            <w:tcW w:w="1884" w:type="dxa"/>
            <w:shd w:val="clear" w:color="auto" w:fill="auto"/>
            <w:vAlign w:val="center"/>
          </w:tcPr>
          <w:p w14:paraId="1A94B52D" w14:textId="77777777" w:rsidR="006A4D65" w:rsidRDefault="006A4D65">
            <w:pPr>
              <w:numPr>
                <w:ilvl w:val="0"/>
                <w:numId w:val="13"/>
              </w:numPr>
              <w:spacing w:after="0" w:line="240" w:lineRule="auto"/>
              <w:contextualSpacing/>
              <w:jc w:val="left"/>
              <w:rPr>
                <w:rFonts w:ascii="Times New Roman" w:hAnsi="Times New Roman" w:cs="Times New Roman"/>
              </w:rPr>
            </w:pPr>
          </w:p>
        </w:tc>
        <w:tc>
          <w:tcPr>
            <w:tcW w:w="2581" w:type="dxa"/>
            <w:shd w:val="clear" w:color="auto" w:fill="auto"/>
            <w:vAlign w:val="center"/>
          </w:tcPr>
          <w:p w14:paraId="55F74AF3" w14:textId="0220E04D" w:rsidR="006A4D65" w:rsidRDefault="006A4D65">
            <w:pPr>
              <w:contextualSpacing/>
              <w:jc w:val="center"/>
              <w:rPr>
                <w:rFonts w:ascii="Times New Roman" w:hAnsi="Times New Roman" w:cs="Times New Roman"/>
              </w:rPr>
            </w:pPr>
            <w:r>
              <w:rPr>
                <w:rFonts w:ascii="Times New Roman" w:hAnsi="Times New Roman" w:cs="Times New Roman"/>
              </w:rPr>
              <w:t xml:space="preserve">Sửa </w:t>
            </w:r>
            <w:r w:rsidR="00304B82">
              <w:rPr>
                <w:rFonts w:ascii="Times New Roman" w:hAnsi="Times New Roman" w:cs="Times New Roman"/>
              </w:rPr>
              <w:t>thông tin game</w:t>
            </w:r>
          </w:p>
        </w:tc>
        <w:tc>
          <w:tcPr>
            <w:tcW w:w="5924" w:type="dxa"/>
            <w:vAlign w:val="center"/>
          </w:tcPr>
          <w:p w14:paraId="146F6C57" w14:textId="77777777" w:rsidR="006A4D65" w:rsidRDefault="006A4D65">
            <w:pPr>
              <w:widowControl w:val="0"/>
              <w:spacing w:before="116" w:line="276" w:lineRule="auto"/>
              <w:ind w:left="3" w:right="301" w:hanging="3"/>
              <w:jc w:val="left"/>
              <w:rPr>
                <w:rFonts w:ascii="Times New Roman" w:hAnsi="Times New Roman" w:cs="Times New Roman"/>
              </w:rPr>
            </w:pPr>
          </w:p>
        </w:tc>
      </w:tr>
      <w:tr w:rsidR="006A4D65" w14:paraId="3B46B96C" w14:textId="77777777" w:rsidTr="006A4D65">
        <w:trPr>
          <w:trHeight w:val="857"/>
        </w:trPr>
        <w:tc>
          <w:tcPr>
            <w:tcW w:w="1884" w:type="dxa"/>
            <w:shd w:val="clear" w:color="auto" w:fill="auto"/>
            <w:vAlign w:val="center"/>
          </w:tcPr>
          <w:p w14:paraId="45FB2096" w14:textId="77777777" w:rsidR="006A4D65" w:rsidRDefault="006A4D65">
            <w:pPr>
              <w:numPr>
                <w:ilvl w:val="0"/>
                <w:numId w:val="13"/>
              </w:numPr>
              <w:spacing w:after="0" w:line="240" w:lineRule="auto"/>
              <w:contextualSpacing/>
              <w:jc w:val="left"/>
              <w:rPr>
                <w:rFonts w:ascii="Times New Roman" w:hAnsi="Times New Roman" w:cs="Times New Roman"/>
              </w:rPr>
            </w:pPr>
          </w:p>
        </w:tc>
        <w:tc>
          <w:tcPr>
            <w:tcW w:w="2581" w:type="dxa"/>
            <w:shd w:val="clear" w:color="auto" w:fill="auto"/>
            <w:vAlign w:val="center"/>
          </w:tcPr>
          <w:p w14:paraId="4E1DF6F4" w14:textId="61C8470C" w:rsidR="006A4D65" w:rsidRDefault="006A4D65">
            <w:pPr>
              <w:contextualSpacing/>
              <w:jc w:val="center"/>
              <w:rPr>
                <w:rFonts w:ascii="Times New Roman" w:hAnsi="Times New Roman" w:cs="Times New Roman"/>
              </w:rPr>
            </w:pPr>
            <w:r>
              <w:rPr>
                <w:rFonts w:ascii="Times New Roman" w:hAnsi="Times New Roman" w:cs="Times New Roman"/>
              </w:rPr>
              <w:t xml:space="preserve">Xóa </w:t>
            </w:r>
            <w:r w:rsidR="00304B82">
              <w:rPr>
                <w:rFonts w:ascii="Times New Roman" w:hAnsi="Times New Roman" w:cs="Times New Roman"/>
              </w:rPr>
              <w:t>game</w:t>
            </w:r>
          </w:p>
        </w:tc>
        <w:tc>
          <w:tcPr>
            <w:tcW w:w="5924" w:type="dxa"/>
            <w:vAlign w:val="center"/>
          </w:tcPr>
          <w:p w14:paraId="50C79EC9" w14:textId="77777777" w:rsidR="006A4D65" w:rsidRDefault="006A4D65">
            <w:pPr>
              <w:widowControl w:val="0"/>
              <w:spacing w:before="116" w:line="276" w:lineRule="auto"/>
              <w:ind w:left="3" w:right="301" w:hanging="3"/>
              <w:jc w:val="left"/>
              <w:rPr>
                <w:rFonts w:ascii="Times New Roman" w:hAnsi="Times New Roman" w:cs="Times New Roman"/>
              </w:rPr>
            </w:pPr>
          </w:p>
        </w:tc>
      </w:tr>
      <w:tr w:rsidR="006A4D65" w14:paraId="02563F9C" w14:textId="77777777" w:rsidTr="006A4D65">
        <w:trPr>
          <w:trHeight w:val="857"/>
        </w:trPr>
        <w:tc>
          <w:tcPr>
            <w:tcW w:w="1884" w:type="dxa"/>
            <w:shd w:val="clear" w:color="auto" w:fill="auto"/>
            <w:vAlign w:val="center"/>
          </w:tcPr>
          <w:p w14:paraId="234439F4" w14:textId="77777777" w:rsidR="006A4D65" w:rsidRDefault="006A4D65">
            <w:pPr>
              <w:numPr>
                <w:ilvl w:val="0"/>
                <w:numId w:val="13"/>
              </w:numPr>
              <w:spacing w:after="0" w:line="240" w:lineRule="auto"/>
              <w:contextualSpacing/>
              <w:jc w:val="left"/>
              <w:rPr>
                <w:rFonts w:ascii="Times New Roman" w:hAnsi="Times New Roman" w:cs="Times New Roman"/>
              </w:rPr>
            </w:pPr>
          </w:p>
        </w:tc>
        <w:tc>
          <w:tcPr>
            <w:tcW w:w="2581" w:type="dxa"/>
            <w:shd w:val="clear" w:color="auto" w:fill="auto"/>
            <w:vAlign w:val="center"/>
          </w:tcPr>
          <w:p w14:paraId="0B7017B1" w14:textId="04E473AD" w:rsidR="006A4D65" w:rsidRDefault="006A4D65">
            <w:pPr>
              <w:contextualSpacing/>
              <w:jc w:val="center"/>
              <w:rPr>
                <w:rFonts w:ascii="Times New Roman" w:hAnsi="Times New Roman" w:cs="Times New Roman"/>
              </w:rPr>
            </w:pPr>
            <w:r>
              <w:rPr>
                <w:rFonts w:ascii="Times New Roman" w:hAnsi="Times New Roman" w:cs="Times New Roman"/>
              </w:rPr>
              <w:t xml:space="preserve">Xem </w:t>
            </w:r>
            <w:r w:rsidR="00304B82">
              <w:rPr>
                <w:rFonts w:ascii="Times New Roman" w:hAnsi="Times New Roman" w:cs="Times New Roman"/>
              </w:rPr>
              <w:t>game</w:t>
            </w:r>
            <w:r>
              <w:rPr>
                <w:rFonts w:ascii="Times New Roman" w:hAnsi="Times New Roman" w:cs="Times New Roman"/>
              </w:rPr>
              <w:t xml:space="preserve"> đã thêm</w:t>
            </w:r>
          </w:p>
        </w:tc>
        <w:tc>
          <w:tcPr>
            <w:tcW w:w="5924" w:type="dxa"/>
            <w:vAlign w:val="center"/>
          </w:tcPr>
          <w:p w14:paraId="2F450ED2" w14:textId="3FE8991C" w:rsidR="006A4D65" w:rsidRDefault="006A4D65">
            <w:pPr>
              <w:widowControl w:val="0"/>
              <w:spacing w:before="116" w:line="276" w:lineRule="auto"/>
              <w:ind w:left="3" w:right="301" w:hanging="3"/>
              <w:jc w:val="left"/>
              <w:rPr>
                <w:rFonts w:ascii="Times New Roman" w:hAnsi="Times New Roman" w:cs="Times New Roman"/>
              </w:rPr>
            </w:pPr>
            <w:r w:rsidRPr="000863CD">
              <w:rPr>
                <w:rFonts w:ascii="Times New Roman" w:hAnsi="Times New Roman" w:cs="Times New Roman"/>
              </w:rPr>
              <w:t>Phân loại game theo danh mục hoặc thể loại để dễ tìm kiếm.</w:t>
            </w:r>
          </w:p>
        </w:tc>
      </w:tr>
      <w:tr w:rsidR="006A4D65" w14:paraId="32317EB2" w14:textId="77777777" w:rsidTr="006A4D65">
        <w:trPr>
          <w:trHeight w:val="857"/>
        </w:trPr>
        <w:tc>
          <w:tcPr>
            <w:tcW w:w="1884" w:type="dxa"/>
            <w:shd w:val="clear" w:color="auto" w:fill="auto"/>
            <w:vAlign w:val="center"/>
          </w:tcPr>
          <w:p w14:paraId="637F3708" w14:textId="77777777" w:rsidR="006A4D65" w:rsidRDefault="006A4D65">
            <w:pPr>
              <w:numPr>
                <w:ilvl w:val="0"/>
                <w:numId w:val="13"/>
              </w:numPr>
              <w:spacing w:after="0" w:line="240" w:lineRule="auto"/>
              <w:contextualSpacing/>
              <w:jc w:val="left"/>
              <w:rPr>
                <w:rFonts w:ascii="Times New Roman" w:hAnsi="Times New Roman" w:cs="Times New Roman"/>
              </w:rPr>
            </w:pPr>
            <w:bookmarkStart w:id="14" w:name="_Hlk181093241"/>
          </w:p>
        </w:tc>
        <w:tc>
          <w:tcPr>
            <w:tcW w:w="2581" w:type="dxa"/>
            <w:shd w:val="clear" w:color="auto" w:fill="auto"/>
            <w:vAlign w:val="center"/>
          </w:tcPr>
          <w:p w14:paraId="226F10AA" w14:textId="0946F9B0" w:rsidR="006A4D65" w:rsidRDefault="006A4D65">
            <w:pPr>
              <w:contextualSpacing/>
              <w:jc w:val="center"/>
              <w:rPr>
                <w:rFonts w:ascii="Times New Roman" w:hAnsi="Times New Roman" w:cs="Times New Roman"/>
              </w:rPr>
            </w:pPr>
            <w:r>
              <w:rPr>
                <w:rFonts w:ascii="Times New Roman" w:hAnsi="Times New Roman" w:cs="Times New Roman"/>
              </w:rPr>
              <w:t>Xem được số tài khoản tồn kho</w:t>
            </w:r>
          </w:p>
        </w:tc>
        <w:tc>
          <w:tcPr>
            <w:tcW w:w="5924" w:type="dxa"/>
            <w:vAlign w:val="center"/>
          </w:tcPr>
          <w:p w14:paraId="1CF5DDD4" w14:textId="77777777" w:rsidR="006A4D65" w:rsidRDefault="006A4D65">
            <w:pPr>
              <w:widowControl w:val="0"/>
              <w:spacing w:before="116" w:line="276" w:lineRule="auto"/>
              <w:ind w:left="3" w:right="301" w:hanging="3"/>
              <w:jc w:val="left"/>
              <w:rPr>
                <w:rFonts w:ascii="Times New Roman" w:hAnsi="Times New Roman" w:cs="Times New Roman"/>
              </w:rPr>
            </w:pPr>
          </w:p>
        </w:tc>
      </w:tr>
      <w:tr w:rsidR="00304B82" w14:paraId="7C6F8B9B" w14:textId="77777777" w:rsidTr="006A4D65">
        <w:trPr>
          <w:trHeight w:val="857"/>
        </w:trPr>
        <w:tc>
          <w:tcPr>
            <w:tcW w:w="1884" w:type="dxa"/>
            <w:shd w:val="clear" w:color="auto" w:fill="auto"/>
            <w:vAlign w:val="center"/>
          </w:tcPr>
          <w:p w14:paraId="30B39505" w14:textId="77777777" w:rsidR="00304B82" w:rsidRDefault="00304B82">
            <w:pPr>
              <w:numPr>
                <w:ilvl w:val="0"/>
                <w:numId w:val="13"/>
              </w:numPr>
              <w:spacing w:after="0" w:line="240" w:lineRule="auto"/>
              <w:contextualSpacing/>
              <w:jc w:val="left"/>
              <w:rPr>
                <w:rFonts w:ascii="Times New Roman" w:hAnsi="Times New Roman" w:cs="Times New Roman"/>
              </w:rPr>
            </w:pPr>
          </w:p>
        </w:tc>
        <w:tc>
          <w:tcPr>
            <w:tcW w:w="2581" w:type="dxa"/>
            <w:shd w:val="clear" w:color="auto" w:fill="auto"/>
            <w:vAlign w:val="center"/>
          </w:tcPr>
          <w:p w14:paraId="74689BEF" w14:textId="482D5DC4" w:rsidR="00304B82" w:rsidRDefault="00304B82">
            <w:pPr>
              <w:contextualSpacing/>
              <w:jc w:val="center"/>
              <w:rPr>
                <w:rFonts w:ascii="Times New Roman" w:hAnsi="Times New Roman" w:cs="Times New Roman"/>
              </w:rPr>
            </w:pPr>
            <w:r>
              <w:rPr>
                <w:rFonts w:ascii="Times New Roman" w:hAnsi="Times New Roman" w:cs="Times New Roman"/>
              </w:rPr>
              <w:t>Thêm tài khoản game</w:t>
            </w:r>
          </w:p>
        </w:tc>
        <w:tc>
          <w:tcPr>
            <w:tcW w:w="5924" w:type="dxa"/>
            <w:vAlign w:val="center"/>
          </w:tcPr>
          <w:p w14:paraId="6C3305B9" w14:textId="77777777" w:rsidR="00304B82" w:rsidRDefault="00304B82">
            <w:pPr>
              <w:widowControl w:val="0"/>
              <w:spacing w:before="116" w:line="276" w:lineRule="auto"/>
              <w:ind w:left="3" w:right="301" w:hanging="3"/>
              <w:jc w:val="left"/>
              <w:rPr>
                <w:rFonts w:ascii="Times New Roman" w:hAnsi="Times New Roman" w:cs="Times New Roman"/>
              </w:rPr>
            </w:pPr>
          </w:p>
        </w:tc>
      </w:tr>
      <w:tr w:rsidR="00304B82" w14:paraId="1BA44A5D" w14:textId="77777777" w:rsidTr="006A4D65">
        <w:trPr>
          <w:trHeight w:val="857"/>
        </w:trPr>
        <w:tc>
          <w:tcPr>
            <w:tcW w:w="1884" w:type="dxa"/>
            <w:shd w:val="clear" w:color="auto" w:fill="auto"/>
            <w:vAlign w:val="center"/>
          </w:tcPr>
          <w:p w14:paraId="43B4865E" w14:textId="77777777" w:rsidR="00304B82" w:rsidRDefault="00304B82">
            <w:pPr>
              <w:numPr>
                <w:ilvl w:val="0"/>
                <w:numId w:val="13"/>
              </w:numPr>
              <w:spacing w:after="0" w:line="240" w:lineRule="auto"/>
              <w:contextualSpacing/>
              <w:jc w:val="left"/>
              <w:rPr>
                <w:rFonts w:ascii="Times New Roman" w:hAnsi="Times New Roman" w:cs="Times New Roman"/>
              </w:rPr>
            </w:pPr>
          </w:p>
        </w:tc>
        <w:tc>
          <w:tcPr>
            <w:tcW w:w="2581" w:type="dxa"/>
            <w:shd w:val="clear" w:color="auto" w:fill="auto"/>
            <w:vAlign w:val="center"/>
          </w:tcPr>
          <w:p w14:paraId="7F93A879" w14:textId="20D059A8" w:rsidR="00304B82" w:rsidRDefault="00304B82">
            <w:pPr>
              <w:contextualSpacing/>
              <w:jc w:val="center"/>
              <w:rPr>
                <w:rFonts w:ascii="Times New Roman" w:hAnsi="Times New Roman" w:cs="Times New Roman"/>
              </w:rPr>
            </w:pPr>
            <w:r>
              <w:rPr>
                <w:rFonts w:ascii="Times New Roman" w:hAnsi="Times New Roman" w:cs="Times New Roman"/>
              </w:rPr>
              <w:t>Sửa tài khoản game</w:t>
            </w:r>
          </w:p>
        </w:tc>
        <w:tc>
          <w:tcPr>
            <w:tcW w:w="5924" w:type="dxa"/>
            <w:vAlign w:val="center"/>
          </w:tcPr>
          <w:p w14:paraId="5EB3327A" w14:textId="77777777" w:rsidR="00304B82" w:rsidRDefault="00304B82">
            <w:pPr>
              <w:widowControl w:val="0"/>
              <w:spacing w:before="116" w:line="276" w:lineRule="auto"/>
              <w:ind w:left="3" w:right="301" w:hanging="3"/>
              <w:jc w:val="left"/>
              <w:rPr>
                <w:rFonts w:ascii="Times New Roman" w:hAnsi="Times New Roman" w:cs="Times New Roman"/>
              </w:rPr>
            </w:pPr>
          </w:p>
        </w:tc>
      </w:tr>
      <w:tr w:rsidR="00304B82" w14:paraId="18E5277F" w14:textId="77777777" w:rsidTr="006A4D65">
        <w:trPr>
          <w:trHeight w:val="857"/>
        </w:trPr>
        <w:tc>
          <w:tcPr>
            <w:tcW w:w="1884" w:type="dxa"/>
            <w:shd w:val="clear" w:color="auto" w:fill="auto"/>
            <w:vAlign w:val="center"/>
          </w:tcPr>
          <w:p w14:paraId="308263A3" w14:textId="77777777" w:rsidR="00304B82" w:rsidRDefault="00304B82">
            <w:pPr>
              <w:numPr>
                <w:ilvl w:val="0"/>
                <w:numId w:val="13"/>
              </w:numPr>
              <w:spacing w:after="0" w:line="240" w:lineRule="auto"/>
              <w:contextualSpacing/>
              <w:jc w:val="left"/>
              <w:rPr>
                <w:rFonts w:ascii="Times New Roman" w:hAnsi="Times New Roman" w:cs="Times New Roman"/>
              </w:rPr>
            </w:pPr>
          </w:p>
        </w:tc>
        <w:tc>
          <w:tcPr>
            <w:tcW w:w="2581" w:type="dxa"/>
            <w:shd w:val="clear" w:color="auto" w:fill="auto"/>
            <w:vAlign w:val="center"/>
          </w:tcPr>
          <w:p w14:paraId="1535410E" w14:textId="32362EDA" w:rsidR="00304B82" w:rsidRDefault="00304B82">
            <w:pPr>
              <w:contextualSpacing/>
              <w:jc w:val="center"/>
              <w:rPr>
                <w:rFonts w:ascii="Times New Roman" w:hAnsi="Times New Roman" w:cs="Times New Roman"/>
              </w:rPr>
            </w:pPr>
            <w:r>
              <w:rPr>
                <w:rFonts w:ascii="Times New Roman" w:hAnsi="Times New Roman" w:cs="Times New Roman"/>
              </w:rPr>
              <w:t>Xóa tài khoản game</w:t>
            </w:r>
          </w:p>
        </w:tc>
        <w:tc>
          <w:tcPr>
            <w:tcW w:w="5924" w:type="dxa"/>
            <w:vAlign w:val="center"/>
          </w:tcPr>
          <w:p w14:paraId="370D6B96" w14:textId="77777777" w:rsidR="00304B82" w:rsidRDefault="00304B82">
            <w:pPr>
              <w:widowControl w:val="0"/>
              <w:spacing w:before="116" w:line="276" w:lineRule="auto"/>
              <w:ind w:left="3" w:right="301" w:hanging="3"/>
              <w:jc w:val="left"/>
              <w:rPr>
                <w:rFonts w:ascii="Times New Roman" w:hAnsi="Times New Roman" w:cs="Times New Roman"/>
              </w:rPr>
            </w:pPr>
          </w:p>
        </w:tc>
      </w:tr>
      <w:tr w:rsidR="006A4D65" w14:paraId="449E9D57" w14:textId="77777777" w:rsidTr="006A4D65">
        <w:trPr>
          <w:trHeight w:val="857"/>
        </w:trPr>
        <w:tc>
          <w:tcPr>
            <w:tcW w:w="1884" w:type="dxa"/>
            <w:shd w:val="clear" w:color="auto" w:fill="auto"/>
            <w:vAlign w:val="center"/>
          </w:tcPr>
          <w:p w14:paraId="44258EEC" w14:textId="77777777" w:rsidR="006A4D65" w:rsidRDefault="006A4D65">
            <w:pPr>
              <w:numPr>
                <w:ilvl w:val="0"/>
                <w:numId w:val="13"/>
              </w:numPr>
              <w:spacing w:after="0" w:line="240" w:lineRule="auto"/>
              <w:contextualSpacing/>
              <w:jc w:val="left"/>
              <w:rPr>
                <w:rFonts w:ascii="Times New Roman" w:hAnsi="Times New Roman" w:cs="Times New Roman"/>
              </w:rPr>
            </w:pPr>
          </w:p>
        </w:tc>
        <w:tc>
          <w:tcPr>
            <w:tcW w:w="2581" w:type="dxa"/>
            <w:shd w:val="clear" w:color="auto" w:fill="auto"/>
            <w:vAlign w:val="center"/>
          </w:tcPr>
          <w:p w14:paraId="6FE8C63A" w14:textId="5227B85F" w:rsidR="006A4D65" w:rsidRDefault="006A4D65">
            <w:pPr>
              <w:contextualSpacing/>
              <w:jc w:val="center"/>
              <w:rPr>
                <w:rFonts w:ascii="Times New Roman" w:hAnsi="Times New Roman" w:cs="Times New Roman"/>
              </w:rPr>
            </w:pPr>
            <w:r>
              <w:rPr>
                <w:rFonts w:ascii="Times New Roman" w:hAnsi="Times New Roman" w:cs="Times New Roman"/>
              </w:rPr>
              <w:t>Xem danh sách đơn hàng</w:t>
            </w:r>
          </w:p>
        </w:tc>
        <w:tc>
          <w:tcPr>
            <w:tcW w:w="5924" w:type="dxa"/>
            <w:vAlign w:val="center"/>
          </w:tcPr>
          <w:p w14:paraId="1C1BF302" w14:textId="0D9407EA" w:rsidR="006A4D65" w:rsidRDefault="006A4D65">
            <w:pPr>
              <w:widowControl w:val="0"/>
              <w:spacing w:before="116" w:line="276" w:lineRule="auto"/>
              <w:ind w:left="3" w:right="301" w:hanging="3"/>
              <w:jc w:val="left"/>
              <w:rPr>
                <w:rFonts w:ascii="Times New Roman" w:hAnsi="Times New Roman" w:cs="Times New Roman"/>
              </w:rPr>
            </w:pPr>
            <w:r w:rsidRPr="000863CD">
              <w:rPr>
                <w:rFonts w:ascii="Times New Roman" w:hAnsi="Times New Roman" w:cs="Times New Roman"/>
              </w:rPr>
              <w:t>Hiển thị chi tiết đơn hàng, và thông tin người mua.</w:t>
            </w:r>
          </w:p>
        </w:tc>
      </w:tr>
      <w:tr w:rsidR="006A4D65" w14:paraId="37B98985" w14:textId="77777777" w:rsidTr="006A4D65">
        <w:trPr>
          <w:trHeight w:val="857"/>
        </w:trPr>
        <w:tc>
          <w:tcPr>
            <w:tcW w:w="1884" w:type="dxa"/>
            <w:shd w:val="clear" w:color="auto" w:fill="auto"/>
            <w:vAlign w:val="center"/>
          </w:tcPr>
          <w:p w14:paraId="339FACDE" w14:textId="77777777" w:rsidR="006A4D65" w:rsidRDefault="006A4D65">
            <w:pPr>
              <w:numPr>
                <w:ilvl w:val="0"/>
                <w:numId w:val="13"/>
              </w:numPr>
              <w:spacing w:after="0" w:line="240" w:lineRule="auto"/>
              <w:contextualSpacing/>
              <w:jc w:val="left"/>
              <w:rPr>
                <w:rFonts w:ascii="Times New Roman" w:hAnsi="Times New Roman" w:cs="Times New Roman"/>
              </w:rPr>
            </w:pPr>
          </w:p>
        </w:tc>
        <w:tc>
          <w:tcPr>
            <w:tcW w:w="2581" w:type="dxa"/>
            <w:shd w:val="clear" w:color="auto" w:fill="auto"/>
            <w:vAlign w:val="center"/>
          </w:tcPr>
          <w:p w14:paraId="0FB79DDD" w14:textId="6010B0B9" w:rsidR="006A4D65" w:rsidRDefault="006A4D65">
            <w:pPr>
              <w:contextualSpacing/>
              <w:jc w:val="center"/>
              <w:rPr>
                <w:rFonts w:ascii="Times New Roman" w:hAnsi="Times New Roman" w:cs="Times New Roman"/>
              </w:rPr>
            </w:pPr>
            <w:r>
              <w:rPr>
                <w:rFonts w:ascii="Times New Roman" w:hAnsi="Times New Roman" w:cs="Times New Roman"/>
              </w:rPr>
              <w:t>Thống kê đơn hàng theo tháng</w:t>
            </w:r>
          </w:p>
        </w:tc>
        <w:tc>
          <w:tcPr>
            <w:tcW w:w="5924" w:type="dxa"/>
            <w:vAlign w:val="center"/>
          </w:tcPr>
          <w:p w14:paraId="50AEBF19" w14:textId="2A0D10F0" w:rsidR="006A4D65" w:rsidRDefault="006A4D65">
            <w:pPr>
              <w:widowControl w:val="0"/>
              <w:spacing w:before="116" w:line="276" w:lineRule="auto"/>
              <w:ind w:left="3" w:right="301" w:hanging="3"/>
              <w:jc w:val="left"/>
              <w:rPr>
                <w:rFonts w:ascii="Times New Roman" w:hAnsi="Times New Roman" w:cs="Times New Roman"/>
                <w:color w:val="000000"/>
              </w:rPr>
            </w:pPr>
            <w:r w:rsidRPr="000863CD">
              <w:rPr>
                <w:rFonts w:ascii="Times New Roman" w:hAnsi="Times New Roman" w:cs="Times New Roman"/>
                <w:color w:val="000000"/>
              </w:rPr>
              <w:t>Lưu lại tiết đơn hàng</w:t>
            </w:r>
          </w:p>
        </w:tc>
      </w:tr>
      <w:tr w:rsidR="006A4D65" w14:paraId="1A3CD9A8" w14:textId="77777777" w:rsidTr="006A4D65">
        <w:trPr>
          <w:trHeight w:val="857"/>
        </w:trPr>
        <w:tc>
          <w:tcPr>
            <w:tcW w:w="1884" w:type="dxa"/>
            <w:shd w:val="clear" w:color="auto" w:fill="auto"/>
            <w:vAlign w:val="center"/>
          </w:tcPr>
          <w:p w14:paraId="41D2FB32" w14:textId="77777777" w:rsidR="006A4D65" w:rsidRDefault="006A4D65">
            <w:pPr>
              <w:numPr>
                <w:ilvl w:val="0"/>
                <w:numId w:val="13"/>
              </w:numPr>
              <w:spacing w:after="0" w:line="240" w:lineRule="auto"/>
              <w:contextualSpacing/>
              <w:jc w:val="left"/>
              <w:rPr>
                <w:rFonts w:ascii="Times New Roman" w:hAnsi="Times New Roman" w:cs="Times New Roman"/>
              </w:rPr>
            </w:pPr>
          </w:p>
        </w:tc>
        <w:tc>
          <w:tcPr>
            <w:tcW w:w="2581" w:type="dxa"/>
            <w:shd w:val="clear" w:color="auto" w:fill="auto"/>
            <w:vAlign w:val="center"/>
          </w:tcPr>
          <w:p w14:paraId="55FB777F" w14:textId="73FAA3E8" w:rsidR="006A4D65" w:rsidRDefault="006A4D65">
            <w:pPr>
              <w:contextualSpacing/>
              <w:jc w:val="center"/>
              <w:rPr>
                <w:rFonts w:ascii="Times New Roman" w:hAnsi="Times New Roman" w:cs="Times New Roman"/>
              </w:rPr>
            </w:pPr>
            <w:r w:rsidRPr="000863CD">
              <w:rPr>
                <w:rFonts w:ascii="Times New Roman" w:hAnsi="Times New Roman" w:cs="Times New Roman"/>
              </w:rPr>
              <w:t xml:space="preserve">Quản lý Tài khoản </w:t>
            </w:r>
            <w:r>
              <w:rPr>
                <w:rFonts w:ascii="Times New Roman" w:hAnsi="Times New Roman" w:cs="Times New Roman"/>
              </w:rPr>
              <w:t>k</w:t>
            </w:r>
            <w:r w:rsidRPr="000863CD">
              <w:rPr>
                <w:rFonts w:ascii="Times New Roman" w:hAnsi="Times New Roman" w:cs="Times New Roman"/>
              </w:rPr>
              <w:t>hách hàng</w:t>
            </w:r>
          </w:p>
        </w:tc>
        <w:tc>
          <w:tcPr>
            <w:tcW w:w="5924" w:type="dxa"/>
            <w:vAlign w:val="center"/>
          </w:tcPr>
          <w:p w14:paraId="223F2297" w14:textId="45CC885B" w:rsidR="006A4D65" w:rsidRDefault="006A4D65">
            <w:pPr>
              <w:widowControl w:val="0"/>
              <w:spacing w:before="116" w:line="276" w:lineRule="auto"/>
              <w:ind w:left="3" w:right="301" w:hanging="3"/>
              <w:jc w:val="left"/>
              <w:rPr>
                <w:rFonts w:ascii="Times New Roman" w:hAnsi="Times New Roman" w:cs="Times New Roman"/>
              </w:rPr>
            </w:pPr>
            <w:r w:rsidRPr="000863CD">
              <w:rPr>
                <w:rFonts w:ascii="Times New Roman" w:hAnsi="Times New Roman" w:cs="Times New Roman"/>
              </w:rPr>
              <w:t>Xem thông tin khách hàng, lịch sử mua hàng</w:t>
            </w:r>
          </w:p>
        </w:tc>
      </w:tr>
      <w:tr w:rsidR="006A4D65" w14:paraId="2A96BED3" w14:textId="77777777" w:rsidTr="006A4D65">
        <w:trPr>
          <w:trHeight w:val="857"/>
        </w:trPr>
        <w:tc>
          <w:tcPr>
            <w:tcW w:w="1884" w:type="dxa"/>
            <w:shd w:val="clear" w:color="auto" w:fill="auto"/>
            <w:vAlign w:val="center"/>
          </w:tcPr>
          <w:p w14:paraId="2B76C385" w14:textId="77777777" w:rsidR="006A4D65" w:rsidRDefault="006A4D65">
            <w:pPr>
              <w:numPr>
                <w:ilvl w:val="0"/>
                <w:numId w:val="13"/>
              </w:numPr>
              <w:spacing w:after="0" w:line="240" w:lineRule="auto"/>
              <w:contextualSpacing/>
              <w:jc w:val="left"/>
              <w:rPr>
                <w:rFonts w:ascii="Times New Roman" w:hAnsi="Times New Roman" w:cs="Times New Roman"/>
              </w:rPr>
            </w:pPr>
          </w:p>
        </w:tc>
        <w:tc>
          <w:tcPr>
            <w:tcW w:w="2581" w:type="dxa"/>
            <w:shd w:val="clear" w:color="auto" w:fill="auto"/>
            <w:vAlign w:val="center"/>
          </w:tcPr>
          <w:p w14:paraId="063795B8" w14:textId="156B01AB" w:rsidR="006A4D65" w:rsidRDefault="006A4D65">
            <w:pPr>
              <w:contextualSpacing/>
              <w:jc w:val="center"/>
              <w:rPr>
                <w:rFonts w:ascii="Times New Roman" w:hAnsi="Times New Roman" w:cs="Times New Roman"/>
              </w:rPr>
            </w:pPr>
            <w:r w:rsidRPr="00ED7125">
              <w:rPr>
                <w:rFonts w:ascii="Times New Roman" w:hAnsi="Times New Roman" w:cs="Times New Roman"/>
              </w:rPr>
              <w:t>Thống kê Doanh thu</w:t>
            </w:r>
            <w:r>
              <w:rPr>
                <w:rFonts w:ascii="Times New Roman" w:hAnsi="Times New Roman" w:cs="Times New Roman"/>
              </w:rPr>
              <w:t xml:space="preserve"> theo tháng</w:t>
            </w:r>
          </w:p>
        </w:tc>
        <w:tc>
          <w:tcPr>
            <w:tcW w:w="5924" w:type="dxa"/>
            <w:vAlign w:val="center"/>
          </w:tcPr>
          <w:p w14:paraId="0830ED0F" w14:textId="02EE8043" w:rsidR="006A4D65" w:rsidRDefault="006A4D65">
            <w:pPr>
              <w:widowControl w:val="0"/>
              <w:spacing w:before="116" w:line="276" w:lineRule="auto"/>
              <w:ind w:left="3" w:right="301" w:hanging="3"/>
              <w:jc w:val="left"/>
              <w:rPr>
                <w:rFonts w:ascii="Times New Roman" w:hAnsi="Times New Roman" w:cs="Times New Roman"/>
              </w:rPr>
            </w:pPr>
          </w:p>
        </w:tc>
      </w:tr>
      <w:bookmarkEnd w:id="14"/>
    </w:tbl>
    <w:p w14:paraId="3D55006C" w14:textId="77777777" w:rsidR="006930C1" w:rsidRDefault="006930C1">
      <w:pPr>
        <w:spacing w:after="0" w:line="360" w:lineRule="auto"/>
        <w:rPr>
          <w:rFonts w:ascii="Times New Roman" w:hAnsi="Times New Roman" w:cs="Times New Roman"/>
          <w:b/>
          <w:color w:val="000000"/>
        </w:rPr>
      </w:pPr>
    </w:p>
    <w:p w14:paraId="3400FABD" w14:textId="77777777" w:rsidR="00ED7125" w:rsidRDefault="00ED7125">
      <w:pPr>
        <w:spacing w:after="0" w:line="360" w:lineRule="auto"/>
        <w:rPr>
          <w:rFonts w:ascii="Times New Roman" w:hAnsi="Times New Roman" w:cs="Times New Roman"/>
          <w:b/>
          <w:color w:val="000000"/>
        </w:rPr>
      </w:pPr>
    </w:p>
    <w:p w14:paraId="00FDFF1D" w14:textId="79D545AE" w:rsidR="006930C1" w:rsidRDefault="00000000">
      <w:pPr>
        <w:numPr>
          <w:ilvl w:val="0"/>
          <w:numId w:val="12"/>
        </w:numPr>
        <w:contextualSpacing/>
        <w:jc w:val="left"/>
        <w:rPr>
          <w:rFonts w:ascii="Times New Roman" w:hAnsi="Times New Roman" w:cs="Times New Roman"/>
        </w:rPr>
      </w:pPr>
      <w:r>
        <w:rPr>
          <w:rFonts w:ascii="Times New Roman" w:hAnsi="Times New Roman" w:cs="Times New Roman"/>
        </w:rPr>
        <w:t xml:space="preserve">Bộ phận (người thực hiện): </w:t>
      </w:r>
      <w:r w:rsidR="004C766E">
        <w:rPr>
          <w:rFonts w:ascii="Times New Roman" w:hAnsi="Times New Roman" w:cs="Times New Roman"/>
        </w:rPr>
        <w:t>người dùng</w:t>
      </w:r>
    </w:p>
    <w:p w14:paraId="2B30A0C7" w14:textId="2EB8B455" w:rsidR="006930C1" w:rsidRDefault="00000000">
      <w:pPr>
        <w:numPr>
          <w:ilvl w:val="0"/>
          <w:numId w:val="12"/>
        </w:numPr>
        <w:contextualSpacing/>
        <w:jc w:val="left"/>
        <w:rPr>
          <w:rFonts w:ascii="Times New Roman" w:hAnsi="Times New Roman" w:cs="Times New Roman"/>
        </w:rPr>
      </w:pPr>
      <w:r>
        <w:rPr>
          <w:rFonts w:ascii="Times New Roman" w:hAnsi="Times New Roman" w:cs="Times New Roman"/>
        </w:rPr>
        <w:t xml:space="preserve">Mã số: </w:t>
      </w:r>
      <w:r w:rsidR="004C766E">
        <w:rPr>
          <w:rFonts w:ascii="Times New Roman" w:hAnsi="Times New Roman" w:cs="Times New Roman"/>
        </w:rPr>
        <w:t>user</w:t>
      </w:r>
    </w:p>
    <w:p w14:paraId="0394B057" w14:textId="77777777" w:rsidR="006930C1" w:rsidRDefault="006930C1">
      <w:pPr>
        <w:ind w:left="720"/>
        <w:contextualSpacing/>
        <w:jc w:val="left"/>
        <w:rPr>
          <w:rFonts w:ascii="Times New Roman" w:hAnsi="Times New Roman" w:cs="Times New Roman"/>
        </w:rPr>
      </w:pPr>
    </w:p>
    <w:tbl>
      <w:tblPr>
        <w:tblStyle w:val="LiBang1"/>
        <w:tblW w:w="10209" w:type="dxa"/>
        <w:tblInd w:w="137" w:type="dxa"/>
        <w:tblLook w:val="04A0" w:firstRow="1" w:lastRow="0" w:firstColumn="1" w:lastColumn="0" w:noHBand="0" w:noVBand="1"/>
      </w:tblPr>
      <w:tblGrid>
        <w:gridCol w:w="1851"/>
        <w:gridCol w:w="2536"/>
        <w:gridCol w:w="5822"/>
      </w:tblGrid>
      <w:tr w:rsidR="006A4D65" w14:paraId="719A8852" w14:textId="77777777" w:rsidTr="006A4D65">
        <w:trPr>
          <w:trHeight w:val="861"/>
        </w:trPr>
        <w:tc>
          <w:tcPr>
            <w:tcW w:w="1851" w:type="dxa"/>
            <w:shd w:val="clear" w:color="auto" w:fill="auto"/>
            <w:vAlign w:val="center"/>
          </w:tcPr>
          <w:p w14:paraId="6E207EFB" w14:textId="77777777" w:rsidR="006A4D65" w:rsidRDefault="006A4D65" w:rsidP="00ED7125">
            <w:pPr>
              <w:numPr>
                <w:ilvl w:val="0"/>
                <w:numId w:val="27"/>
              </w:numPr>
              <w:spacing w:after="0" w:line="240" w:lineRule="auto"/>
              <w:contextualSpacing/>
              <w:jc w:val="left"/>
              <w:rPr>
                <w:rFonts w:ascii="Times New Roman" w:hAnsi="Times New Roman" w:cs="Times New Roman"/>
              </w:rPr>
            </w:pPr>
          </w:p>
        </w:tc>
        <w:tc>
          <w:tcPr>
            <w:tcW w:w="2536" w:type="dxa"/>
            <w:shd w:val="clear" w:color="auto" w:fill="auto"/>
            <w:vAlign w:val="center"/>
          </w:tcPr>
          <w:p w14:paraId="6FB46807" w14:textId="77777777" w:rsidR="006A4D65" w:rsidRDefault="006A4D65" w:rsidP="00125442">
            <w:pPr>
              <w:contextualSpacing/>
              <w:jc w:val="center"/>
              <w:rPr>
                <w:rFonts w:ascii="Times New Roman" w:hAnsi="Times New Roman" w:cs="Times New Roman"/>
              </w:rPr>
            </w:pPr>
            <w:r>
              <w:rPr>
                <w:rFonts w:ascii="Times New Roman" w:hAnsi="Times New Roman" w:cs="Times New Roman"/>
              </w:rPr>
              <w:t>Đăng nhập</w:t>
            </w:r>
          </w:p>
        </w:tc>
        <w:tc>
          <w:tcPr>
            <w:tcW w:w="5822" w:type="dxa"/>
            <w:vAlign w:val="center"/>
          </w:tcPr>
          <w:p w14:paraId="02C431C6" w14:textId="77777777" w:rsidR="006A4D65" w:rsidRDefault="006A4D65" w:rsidP="00125442">
            <w:pPr>
              <w:widowControl w:val="0"/>
              <w:spacing w:before="116" w:line="276" w:lineRule="auto"/>
              <w:ind w:left="3" w:right="301" w:hanging="3"/>
              <w:jc w:val="left"/>
              <w:rPr>
                <w:rFonts w:ascii="Times New Roman" w:hAnsi="Times New Roman" w:cs="Times New Roman"/>
                <w:color w:val="000000"/>
              </w:rPr>
            </w:pPr>
            <w:r>
              <w:rPr>
                <w:rFonts w:ascii="Times New Roman" w:hAnsi="Times New Roman" w:cs="Times New Roman"/>
                <w:color w:val="000000"/>
                <w:lang w:val="vi-VN"/>
              </w:rPr>
              <w:t>Tài khoản bắt buộc tồn tại trong cơ sở dữ liệu</w:t>
            </w:r>
            <w:r>
              <w:rPr>
                <w:rFonts w:ascii="Times New Roman" w:hAnsi="Times New Roman" w:cs="Times New Roman"/>
                <w:color w:val="000000"/>
              </w:rPr>
              <w:t>.</w:t>
            </w:r>
          </w:p>
          <w:p w14:paraId="3BB63AF1" w14:textId="77777777" w:rsidR="006A4D65" w:rsidRDefault="006A4D65" w:rsidP="00125442">
            <w:pPr>
              <w:widowControl w:val="0"/>
              <w:spacing w:before="116" w:line="276" w:lineRule="auto"/>
              <w:ind w:left="3" w:right="301" w:hanging="3"/>
              <w:jc w:val="left"/>
              <w:rPr>
                <w:rFonts w:ascii="Times New Roman" w:hAnsi="Times New Roman" w:cs="Times New Roman"/>
                <w:color w:val="000000"/>
                <w:lang w:val="vi-VN"/>
              </w:rPr>
            </w:pPr>
            <w:r>
              <w:rPr>
                <w:rFonts w:ascii="Times New Roman" w:hAnsi="Times New Roman" w:cs="Times New Roman"/>
                <w:color w:val="000000"/>
                <w:lang w:val="vi-VN"/>
              </w:rPr>
              <w:t>Điền đầy đủ và đúng tên đăng nhập và mật khẩu.</w:t>
            </w:r>
          </w:p>
          <w:p w14:paraId="59000A5D" w14:textId="77777777" w:rsidR="006A4D65" w:rsidRDefault="006A4D65" w:rsidP="00125442">
            <w:pPr>
              <w:spacing w:line="276" w:lineRule="auto"/>
              <w:contextualSpacing/>
              <w:jc w:val="left"/>
              <w:rPr>
                <w:rFonts w:ascii="Times New Roman" w:hAnsi="Times New Roman" w:cs="Times New Roman"/>
              </w:rPr>
            </w:pPr>
            <w:r>
              <w:rPr>
                <w:rFonts w:ascii="Times New Roman" w:hAnsi="Times New Roman" w:cs="Times New Roman"/>
                <w:color w:val="000000"/>
                <w:lang w:val="vi-VN"/>
              </w:rPr>
              <w:t>Quyền phân theo tài khoản truy cập</w:t>
            </w:r>
            <w:r>
              <w:rPr>
                <w:rFonts w:ascii="Times New Roman" w:hAnsi="Times New Roman" w:cs="Times New Roman"/>
                <w:color w:val="000000"/>
              </w:rPr>
              <w:t xml:space="preserve"> được cấp sẵn.</w:t>
            </w:r>
          </w:p>
        </w:tc>
      </w:tr>
      <w:tr w:rsidR="006A4D65" w14:paraId="0B658181" w14:textId="77777777" w:rsidTr="006A4D65">
        <w:trPr>
          <w:trHeight w:val="861"/>
        </w:trPr>
        <w:tc>
          <w:tcPr>
            <w:tcW w:w="1851" w:type="dxa"/>
            <w:shd w:val="clear" w:color="auto" w:fill="auto"/>
            <w:vAlign w:val="center"/>
          </w:tcPr>
          <w:p w14:paraId="506C9944" w14:textId="77777777" w:rsidR="006A4D65" w:rsidRDefault="006A4D65" w:rsidP="00ED7125">
            <w:pPr>
              <w:numPr>
                <w:ilvl w:val="0"/>
                <w:numId w:val="27"/>
              </w:numPr>
              <w:spacing w:after="0" w:line="240" w:lineRule="auto"/>
              <w:contextualSpacing/>
              <w:jc w:val="left"/>
              <w:rPr>
                <w:rFonts w:ascii="Times New Roman" w:hAnsi="Times New Roman" w:cs="Times New Roman"/>
              </w:rPr>
            </w:pPr>
          </w:p>
        </w:tc>
        <w:tc>
          <w:tcPr>
            <w:tcW w:w="2536" w:type="dxa"/>
            <w:shd w:val="clear" w:color="auto" w:fill="auto"/>
            <w:vAlign w:val="center"/>
          </w:tcPr>
          <w:p w14:paraId="714099B2" w14:textId="2D9E02BE" w:rsidR="006A4D65" w:rsidRDefault="006A4D65" w:rsidP="00125442">
            <w:pPr>
              <w:contextualSpacing/>
              <w:jc w:val="center"/>
              <w:rPr>
                <w:rFonts w:ascii="Times New Roman" w:hAnsi="Times New Roman" w:cs="Times New Roman"/>
              </w:rPr>
            </w:pPr>
            <w:r>
              <w:rPr>
                <w:rFonts w:ascii="Times New Roman" w:hAnsi="Times New Roman" w:cs="Times New Roman"/>
              </w:rPr>
              <w:t>Đăng kí</w:t>
            </w:r>
          </w:p>
        </w:tc>
        <w:tc>
          <w:tcPr>
            <w:tcW w:w="5822" w:type="dxa"/>
            <w:vAlign w:val="center"/>
          </w:tcPr>
          <w:p w14:paraId="1D9C2C8B" w14:textId="77777777" w:rsidR="006A4D65" w:rsidRDefault="006A4D65" w:rsidP="00125442">
            <w:pPr>
              <w:widowControl w:val="0"/>
              <w:spacing w:before="116" w:line="276" w:lineRule="auto"/>
              <w:ind w:left="3" w:right="301" w:hanging="3"/>
              <w:jc w:val="left"/>
              <w:rPr>
                <w:rFonts w:ascii="Times New Roman" w:hAnsi="Times New Roman" w:cs="Times New Roman"/>
                <w:color w:val="000000"/>
                <w:lang w:val="vi-VN"/>
              </w:rPr>
            </w:pPr>
          </w:p>
        </w:tc>
      </w:tr>
      <w:tr w:rsidR="006A4D65" w14:paraId="0E515E9D" w14:textId="77777777" w:rsidTr="006A4D65">
        <w:trPr>
          <w:trHeight w:val="861"/>
        </w:trPr>
        <w:tc>
          <w:tcPr>
            <w:tcW w:w="1851" w:type="dxa"/>
            <w:shd w:val="clear" w:color="auto" w:fill="auto"/>
            <w:vAlign w:val="center"/>
          </w:tcPr>
          <w:p w14:paraId="5025DD65" w14:textId="77777777" w:rsidR="006A4D65" w:rsidRDefault="006A4D65" w:rsidP="00ED7125">
            <w:pPr>
              <w:numPr>
                <w:ilvl w:val="0"/>
                <w:numId w:val="27"/>
              </w:numPr>
              <w:spacing w:after="0" w:line="240" w:lineRule="auto"/>
              <w:contextualSpacing/>
              <w:jc w:val="left"/>
              <w:rPr>
                <w:rFonts w:ascii="Times New Roman" w:hAnsi="Times New Roman" w:cs="Times New Roman"/>
              </w:rPr>
            </w:pPr>
          </w:p>
        </w:tc>
        <w:tc>
          <w:tcPr>
            <w:tcW w:w="2536" w:type="dxa"/>
            <w:shd w:val="clear" w:color="auto" w:fill="auto"/>
            <w:vAlign w:val="center"/>
          </w:tcPr>
          <w:p w14:paraId="57AB59FC" w14:textId="77777777" w:rsidR="006A4D65" w:rsidRDefault="006A4D65" w:rsidP="00125442">
            <w:pPr>
              <w:contextualSpacing/>
              <w:jc w:val="center"/>
              <w:rPr>
                <w:rFonts w:ascii="Times New Roman" w:hAnsi="Times New Roman" w:cs="Times New Roman"/>
              </w:rPr>
            </w:pPr>
            <w:r>
              <w:rPr>
                <w:rFonts w:ascii="Times New Roman" w:hAnsi="Times New Roman" w:cs="Times New Roman"/>
              </w:rPr>
              <w:t>Quên mật khẩu</w:t>
            </w:r>
          </w:p>
        </w:tc>
        <w:tc>
          <w:tcPr>
            <w:tcW w:w="5822" w:type="dxa"/>
            <w:vAlign w:val="center"/>
          </w:tcPr>
          <w:p w14:paraId="3F3278CE" w14:textId="77777777" w:rsidR="006A4D65" w:rsidRDefault="006A4D65" w:rsidP="00125442">
            <w:pPr>
              <w:widowControl w:val="0"/>
              <w:spacing w:before="116" w:line="276" w:lineRule="auto"/>
              <w:ind w:left="3" w:right="301" w:hanging="3"/>
              <w:jc w:val="left"/>
              <w:rPr>
                <w:rFonts w:ascii="Times New Roman" w:hAnsi="Times New Roman" w:cs="Times New Roman"/>
              </w:rPr>
            </w:pPr>
            <w:r>
              <w:rPr>
                <w:rFonts w:ascii="Times New Roman" w:hAnsi="Times New Roman" w:cs="Times New Roman"/>
              </w:rPr>
              <w:t>QĐ-TTHĐ</w:t>
            </w:r>
          </w:p>
        </w:tc>
      </w:tr>
      <w:tr w:rsidR="006A4D65" w14:paraId="32C54DC4" w14:textId="77777777" w:rsidTr="006A4D65">
        <w:trPr>
          <w:trHeight w:val="861"/>
        </w:trPr>
        <w:tc>
          <w:tcPr>
            <w:tcW w:w="1851" w:type="dxa"/>
            <w:shd w:val="clear" w:color="auto" w:fill="auto"/>
            <w:vAlign w:val="center"/>
          </w:tcPr>
          <w:p w14:paraId="62A77677" w14:textId="77777777" w:rsidR="006A4D65" w:rsidRDefault="006A4D65" w:rsidP="00ED7125">
            <w:pPr>
              <w:numPr>
                <w:ilvl w:val="0"/>
                <w:numId w:val="27"/>
              </w:numPr>
              <w:spacing w:after="0" w:line="240" w:lineRule="auto"/>
              <w:contextualSpacing/>
              <w:jc w:val="left"/>
              <w:rPr>
                <w:rFonts w:ascii="Times New Roman" w:hAnsi="Times New Roman" w:cs="Times New Roman"/>
              </w:rPr>
            </w:pPr>
          </w:p>
        </w:tc>
        <w:tc>
          <w:tcPr>
            <w:tcW w:w="2536" w:type="dxa"/>
            <w:shd w:val="clear" w:color="auto" w:fill="auto"/>
            <w:vAlign w:val="center"/>
          </w:tcPr>
          <w:p w14:paraId="4D788D5E" w14:textId="64AF7C63" w:rsidR="006A4D65" w:rsidRDefault="006A4D65" w:rsidP="00125442">
            <w:pPr>
              <w:contextualSpacing/>
              <w:jc w:val="center"/>
              <w:rPr>
                <w:rFonts w:ascii="Times New Roman" w:hAnsi="Times New Roman" w:cs="Times New Roman"/>
              </w:rPr>
            </w:pPr>
            <w:r>
              <w:rPr>
                <w:rFonts w:ascii="Times New Roman" w:hAnsi="Times New Roman" w:cs="Times New Roman"/>
              </w:rPr>
              <w:t>Xem sản phẩm mới</w:t>
            </w:r>
          </w:p>
        </w:tc>
        <w:tc>
          <w:tcPr>
            <w:tcW w:w="5822" w:type="dxa"/>
            <w:vAlign w:val="center"/>
          </w:tcPr>
          <w:p w14:paraId="7D294191" w14:textId="77777777" w:rsidR="006A4D65" w:rsidRDefault="006A4D65" w:rsidP="00125442">
            <w:pPr>
              <w:widowControl w:val="0"/>
              <w:spacing w:before="116" w:line="276" w:lineRule="auto"/>
              <w:ind w:left="3" w:right="301" w:hanging="3"/>
              <w:jc w:val="left"/>
              <w:rPr>
                <w:rFonts w:ascii="Times New Roman" w:hAnsi="Times New Roman" w:cs="Times New Roman"/>
                <w:color w:val="000000"/>
                <w:lang w:val="vi-VN"/>
              </w:rPr>
            </w:pPr>
            <w:r>
              <w:rPr>
                <w:rFonts w:ascii="Times New Roman" w:hAnsi="Times New Roman" w:cs="Times New Roman"/>
              </w:rPr>
              <w:t>Bao gồm cả phần rút gọn lẫn chi tiết sản phẩm</w:t>
            </w:r>
          </w:p>
        </w:tc>
      </w:tr>
      <w:tr w:rsidR="006A4D65" w14:paraId="789843EF" w14:textId="77777777" w:rsidTr="006A4D65">
        <w:trPr>
          <w:trHeight w:val="861"/>
        </w:trPr>
        <w:tc>
          <w:tcPr>
            <w:tcW w:w="1851" w:type="dxa"/>
            <w:shd w:val="clear" w:color="auto" w:fill="auto"/>
            <w:vAlign w:val="center"/>
          </w:tcPr>
          <w:p w14:paraId="564515DE" w14:textId="77777777" w:rsidR="006A4D65" w:rsidRDefault="006A4D65" w:rsidP="00ED7125">
            <w:pPr>
              <w:numPr>
                <w:ilvl w:val="0"/>
                <w:numId w:val="27"/>
              </w:numPr>
              <w:spacing w:after="0" w:line="240" w:lineRule="auto"/>
              <w:contextualSpacing/>
              <w:jc w:val="left"/>
              <w:rPr>
                <w:rFonts w:ascii="Times New Roman" w:hAnsi="Times New Roman" w:cs="Times New Roman"/>
              </w:rPr>
            </w:pPr>
          </w:p>
        </w:tc>
        <w:tc>
          <w:tcPr>
            <w:tcW w:w="2536" w:type="dxa"/>
            <w:shd w:val="clear" w:color="auto" w:fill="auto"/>
            <w:vAlign w:val="center"/>
          </w:tcPr>
          <w:p w14:paraId="3364D24C" w14:textId="4B584786" w:rsidR="006A4D65" w:rsidRDefault="006A4D65" w:rsidP="00125442">
            <w:pPr>
              <w:contextualSpacing/>
              <w:jc w:val="center"/>
              <w:rPr>
                <w:rFonts w:ascii="Times New Roman" w:hAnsi="Times New Roman" w:cs="Times New Roman"/>
              </w:rPr>
            </w:pPr>
            <w:r>
              <w:rPr>
                <w:rFonts w:ascii="Times New Roman" w:hAnsi="Times New Roman" w:cs="Times New Roman"/>
              </w:rPr>
              <w:t>Xem chi tiết sản phẩm</w:t>
            </w:r>
          </w:p>
        </w:tc>
        <w:tc>
          <w:tcPr>
            <w:tcW w:w="5822" w:type="dxa"/>
            <w:vAlign w:val="center"/>
          </w:tcPr>
          <w:p w14:paraId="7F9B0192" w14:textId="77777777" w:rsidR="006A4D65" w:rsidRDefault="006A4D65" w:rsidP="00125442">
            <w:pPr>
              <w:widowControl w:val="0"/>
              <w:spacing w:before="116" w:line="276" w:lineRule="auto"/>
              <w:ind w:left="3" w:right="301" w:hanging="3"/>
              <w:jc w:val="left"/>
              <w:rPr>
                <w:rFonts w:ascii="Times New Roman" w:hAnsi="Times New Roman" w:cs="Times New Roman"/>
              </w:rPr>
            </w:pPr>
          </w:p>
        </w:tc>
      </w:tr>
      <w:tr w:rsidR="006A4D65" w14:paraId="12C9B96E" w14:textId="77777777" w:rsidTr="006A4D65">
        <w:trPr>
          <w:trHeight w:val="861"/>
        </w:trPr>
        <w:tc>
          <w:tcPr>
            <w:tcW w:w="1851" w:type="dxa"/>
            <w:shd w:val="clear" w:color="auto" w:fill="auto"/>
            <w:vAlign w:val="center"/>
          </w:tcPr>
          <w:p w14:paraId="2B15C081" w14:textId="77777777" w:rsidR="006A4D65" w:rsidRDefault="006A4D65" w:rsidP="00ED7125">
            <w:pPr>
              <w:numPr>
                <w:ilvl w:val="0"/>
                <w:numId w:val="27"/>
              </w:numPr>
              <w:spacing w:after="0" w:line="240" w:lineRule="auto"/>
              <w:contextualSpacing/>
              <w:jc w:val="left"/>
              <w:rPr>
                <w:rFonts w:ascii="Times New Roman" w:hAnsi="Times New Roman" w:cs="Times New Roman"/>
              </w:rPr>
            </w:pPr>
          </w:p>
        </w:tc>
        <w:tc>
          <w:tcPr>
            <w:tcW w:w="2536" w:type="dxa"/>
            <w:shd w:val="clear" w:color="auto" w:fill="auto"/>
            <w:vAlign w:val="center"/>
          </w:tcPr>
          <w:p w14:paraId="7C86D2D3" w14:textId="5FDB7A2A" w:rsidR="006A4D65" w:rsidRDefault="006A4D65" w:rsidP="00125442">
            <w:pPr>
              <w:contextualSpacing/>
              <w:jc w:val="center"/>
              <w:rPr>
                <w:rFonts w:ascii="Times New Roman" w:hAnsi="Times New Roman" w:cs="Times New Roman"/>
              </w:rPr>
            </w:pPr>
            <w:r w:rsidRPr="004D587F">
              <w:rPr>
                <w:rFonts w:ascii="Times New Roman" w:hAnsi="Times New Roman" w:cs="Times New Roman"/>
              </w:rPr>
              <w:t>Lọc Sản phẩm</w:t>
            </w:r>
          </w:p>
        </w:tc>
        <w:tc>
          <w:tcPr>
            <w:tcW w:w="5822" w:type="dxa"/>
            <w:vAlign w:val="center"/>
          </w:tcPr>
          <w:p w14:paraId="17FAFD07" w14:textId="491B5046" w:rsidR="006A4D65" w:rsidRDefault="006A4D65" w:rsidP="00125442">
            <w:pPr>
              <w:widowControl w:val="0"/>
              <w:spacing w:before="116" w:line="276" w:lineRule="auto"/>
              <w:ind w:left="3" w:right="301" w:hanging="3"/>
              <w:jc w:val="left"/>
              <w:rPr>
                <w:rFonts w:ascii="Times New Roman" w:hAnsi="Times New Roman" w:cs="Times New Roman"/>
              </w:rPr>
            </w:pPr>
            <w:r>
              <w:rPr>
                <w:rFonts w:ascii="Times New Roman" w:hAnsi="Times New Roman" w:cs="Times New Roman"/>
              </w:rPr>
              <w:t>Theo thể loại</w:t>
            </w:r>
          </w:p>
        </w:tc>
      </w:tr>
      <w:tr w:rsidR="006A4D65" w14:paraId="1DA62E31" w14:textId="77777777" w:rsidTr="006A4D65">
        <w:trPr>
          <w:trHeight w:val="861"/>
        </w:trPr>
        <w:tc>
          <w:tcPr>
            <w:tcW w:w="1851" w:type="dxa"/>
            <w:shd w:val="clear" w:color="auto" w:fill="auto"/>
            <w:vAlign w:val="center"/>
          </w:tcPr>
          <w:p w14:paraId="5D807741" w14:textId="77777777" w:rsidR="006A4D65" w:rsidRDefault="006A4D65" w:rsidP="00ED7125">
            <w:pPr>
              <w:numPr>
                <w:ilvl w:val="0"/>
                <w:numId w:val="27"/>
              </w:numPr>
              <w:spacing w:after="0" w:line="240" w:lineRule="auto"/>
              <w:contextualSpacing/>
              <w:jc w:val="left"/>
              <w:rPr>
                <w:rFonts w:ascii="Times New Roman" w:hAnsi="Times New Roman" w:cs="Times New Roman"/>
              </w:rPr>
            </w:pPr>
          </w:p>
        </w:tc>
        <w:tc>
          <w:tcPr>
            <w:tcW w:w="2536" w:type="dxa"/>
            <w:shd w:val="clear" w:color="auto" w:fill="auto"/>
            <w:vAlign w:val="center"/>
          </w:tcPr>
          <w:p w14:paraId="246BE09E" w14:textId="37D33C85" w:rsidR="006A4D65" w:rsidRDefault="006A4D65" w:rsidP="00125442">
            <w:pPr>
              <w:contextualSpacing/>
              <w:jc w:val="center"/>
              <w:rPr>
                <w:rFonts w:ascii="Times New Roman" w:hAnsi="Times New Roman" w:cs="Times New Roman"/>
              </w:rPr>
            </w:pPr>
            <w:r w:rsidRPr="004D587F">
              <w:rPr>
                <w:rFonts w:ascii="Times New Roman" w:hAnsi="Times New Roman" w:cs="Times New Roman"/>
              </w:rPr>
              <w:t>Xem Đánh giá và Nhận xét</w:t>
            </w:r>
          </w:p>
        </w:tc>
        <w:tc>
          <w:tcPr>
            <w:tcW w:w="5822" w:type="dxa"/>
            <w:vAlign w:val="center"/>
          </w:tcPr>
          <w:p w14:paraId="3B649B4A" w14:textId="095BEE39" w:rsidR="006A4D65" w:rsidRDefault="006A4D65" w:rsidP="00125442">
            <w:pPr>
              <w:widowControl w:val="0"/>
              <w:spacing w:before="116" w:line="276" w:lineRule="auto"/>
              <w:ind w:left="3" w:right="301" w:hanging="3"/>
              <w:jc w:val="left"/>
              <w:rPr>
                <w:rFonts w:ascii="Times New Roman" w:hAnsi="Times New Roman" w:cs="Times New Roman"/>
              </w:rPr>
            </w:pPr>
            <w:r w:rsidRPr="004D587F">
              <w:rPr>
                <w:rFonts w:ascii="Times New Roman" w:hAnsi="Times New Roman" w:cs="Times New Roman"/>
              </w:rPr>
              <w:t>Hiển thị đánh giá và nhận xét từ người dùng khác về game.</w:t>
            </w:r>
          </w:p>
        </w:tc>
      </w:tr>
      <w:tr w:rsidR="006A4D65" w14:paraId="4447D671" w14:textId="77777777" w:rsidTr="006A4D65">
        <w:trPr>
          <w:trHeight w:val="861"/>
        </w:trPr>
        <w:tc>
          <w:tcPr>
            <w:tcW w:w="1851" w:type="dxa"/>
            <w:shd w:val="clear" w:color="auto" w:fill="auto"/>
            <w:vAlign w:val="center"/>
          </w:tcPr>
          <w:p w14:paraId="72236EBB" w14:textId="77777777" w:rsidR="006A4D65" w:rsidRDefault="006A4D65" w:rsidP="00ED7125">
            <w:pPr>
              <w:numPr>
                <w:ilvl w:val="0"/>
                <w:numId w:val="27"/>
              </w:numPr>
              <w:spacing w:after="0" w:line="240" w:lineRule="auto"/>
              <w:contextualSpacing/>
              <w:jc w:val="left"/>
              <w:rPr>
                <w:rFonts w:ascii="Times New Roman" w:hAnsi="Times New Roman" w:cs="Times New Roman"/>
              </w:rPr>
            </w:pPr>
          </w:p>
        </w:tc>
        <w:tc>
          <w:tcPr>
            <w:tcW w:w="2536" w:type="dxa"/>
            <w:shd w:val="clear" w:color="auto" w:fill="auto"/>
            <w:vAlign w:val="center"/>
          </w:tcPr>
          <w:p w14:paraId="545BEB47" w14:textId="5A36BFE9" w:rsidR="006A4D65" w:rsidRPr="004D587F" w:rsidRDefault="006A4D65" w:rsidP="00125442">
            <w:pPr>
              <w:contextualSpacing/>
              <w:jc w:val="center"/>
              <w:rPr>
                <w:rFonts w:ascii="Times New Roman" w:hAnsi="Times New Roman" w:cs="Times New Roman"/>
              </w:rPr>
            </w:pPr>
            <w:r w:rsidRPr="004D587F">
              <w:rPr>
                <w:rFonts w:ascii="Times New Roman" w:hAnsi="Times New Roman" w:cs="Times New Roman"/>
              </w:rPr>
              <w:t>Tùy chọn Mua và Thêm vào Giỏ hàng</w:t>
            </w:r>
          </w:p>
        </w:tc>
        <w:tc>
          <w:tcPr>
            <w:tcW w:w="5822" w:type="dxa"/>
            <w:vAlign w:val="center"/>
          </w:tcPr>
          <w:p w14:paraId="5C7309B2" w14:textId="4B852BE6" w:rsidR="006A4D65" w:rsidRPr="004D587F" w:rsidRDefault="006A4D65" w:rsidP="00125442">
            <w:pPr>
              <w:widowControl w:val="0"/>
              <w:spacing w:before="116" w:line="276" w:lineRule="auto"/>
              <w:ind w:left="3" w:right="301" w:hanging="3"/>
              <w:jc w:val="left"/>
              <w:rPr>
                <w:rFonts w:ascii="Times New Roman" w:hAnsi="Times New Roman" w:cs="Times New Roman"/>
              </w:rPr>
            </w:pPr>
            <w:r w:rsidRPr="004D587F">
              <w:rPr>
                <w:rFonts w:ascii="Times New Roman" w:hAnsi="Times New Roman" w:cs="Times New Roman"/>
              </w:rPr>
              <w:t>Nút để thêm sản phẩm vào giỏ hàng hoặc mua ngay.</w:t>
            </w:r>
          </w:p>
        </w:tc>
      </w:tr>
      <w:tr w:rsidR="006A4D65" w14:paraId="744C7E9D" w14:textId="77777777" w:rsidTr="006A4D65">
        <w:trPr>
          <w:trHeight w:val="861"/>
        </w:trPr>
        <w:tc>
          <w:tcPr>
            <w:tcW w:w="1851" w:type="dxa"/>
            <w:shd w:val="clear" w:color="auto" w:fill="auto"/>
            <w:vAlign w:val="center"/>
          </w:tcPr>
          <w:p w14:paraId="679FC778" w14:textId="77777777" w:rsidR="006A4D65" w:rsidRDefault="006A4D65" w:rsidP="00ED7125">
            <w:pPr>
              <w:numPr>
                <w:ilvl w:val="0"/>
                <w:numId w:val="27"/>
              </w:numPr>
              <w:spacing w:after="0" w:line="240" w:lineRule="auto"/>
              <w:contextualSpacing/>
              <w:jc w:val="left"/>
              <w:rPr>
                <w:rFonts w:ascii="Times New Roman" w:hAnsi="Times New Roman" w:cs="Times New Roman"/>
              </w:rPr>
            </w:pPr>
          </w:p>
        </w:tc>
        <w:tc>
          <w:tcPr>
            <w:tcW w:w="2536" w:type="dxa"/>
            <w:shd w:val="clear" w:color="auto" w:fill="auto"/>
            <w:vAlign w:val="center"/>
          </w:tcPr>
          <w:p w14:paraId="77B4357C" w14:textId="7C7B6EC8" w:rsidR="006A4D65" w:rsidRPr="004D587F" w:rsidRDefault="006A4D65" w:rsidP="00125442">
            <w:pPr>
              <w:contextualSpacing/>
              <w:jc w:val="center"/>
              <w:rPr>
                <w:rFonts w:ascii="Times New Roman" w:hAnsi="Times New Roman" w:cs="Times New Roman"/>
              </w:rPr>
            </w:pPr>
            <w:r w:rsidRPr="004D587F">
              <w:rPr>
                <w:rFonts w:ascii="Times New Roman" w:hAnsi="Times New Roman" w:cs="Times New Roman"/>
              </w:rPr>
              <w:t>Quản lý Giỏ hàng</w:t>
            </w:r>
          </w:p>
        </w:tc>
        <w:tc>
          <w:tcPr>
            <w:tcW w:w="5822" w:type="dxa"/>
            <w:vAlign w:val="center"/>
          </w:tcPr>
          <w:p w14:paraId="374F3261" w14:textId="37A65F40" w:rsidR="006A4D65" w:rsidRPr="004D587F" w:rsidRDefault="006A4D65" w:rsidP="00125442">
            <w:pPr>
              <w:widowControl w:val="0"/>
              <w:spacing w:before="116" w:line="276" w:lineRule="auto"/>
              <w:ind w:left="3" w:right="301" w:hanging="3"/>
              <w:jc w:val="left"/>
              <w:rPr>
                <w:rFonts w:ascii="Times New Roman" w:hAnsi="Times New Roman" w:cs="Times New Roman"/>
              </w:rPr>
            </w:pPr>
            <w:r w:rsidRPr="004D587F">
              <w:rPr>
                <w:rFonts w:ascii="Times New Roman" w:hAnsi="Times New Roman" w:cs="Times New Roman"/>
              </w:rPr>
              <w:t xml:space="preserve">Cho phép người dùng </w:t>
            </w:r>
            <w:r>
              <w:rPr>
                <w:rFonts w:ascii="Times New Roman" w:hAnsi="Times New Roman" w:cs="Times New Roman"/>
              </w:rPr>
              <w:t>chỉnh số lượng đơn hàng, hoặc xóa đơn hàng</w:t>
            </w:r>
          </w:p>
        </w:tc>
      </w:tr>
      <w:tr w:rsidR="006A4D65" w14:paraId="02AF1B08" w14:textId="77777777" w:rsidTr="006A4D65">
        <w:trPr>
          <w:trHeight w:val="861"/>
        </w:trPr>
        <w:tc>
          <w:tcPr>
            <w:tcW w:w="1851" w:type="dxa"/>
            <w:shd w:val="clear" w:color="auto" w:fill="auto"/>
            <w:vAlign w:val="center"/>
          </w:tcPr>
          <w:p w14:paraId="0408C0AB" w14:textId="77777777" w:rsidR="006A4D65" w:rsidRDefault="006A4D65" w:rsidP="00ED7125">
            <w:pPr>
              <w:numPr>
                <w:ilvl w:val="0"/>
                <w:numId w:val="27"/>
              </w:numPr>
              <w:spacing w:after="0" w:line="240" w:lineRule="auto"/>
              <w:contextualSpacing/>
              <w:jc w:val="left"/>
              <w:rPr>
                <w:rFonts w:ascii="Times New Roman" w:hAnsi="Times New Roman" w:cs="Times New Roman"/>
              </w:rPr>
            </w:pPr>
          </w:p>
        </w:tc>
        <w:tc>
          <w:tcPr>
            <w:tcW w:w="2536" w:type="dxa"/>
            <w:shd w:val="clear" w:color="auto" w:fill="auto"/>
            <w:vAlign w:val="center"/>
          </w:tcPr>
          <w:p w14:paraId="5ED409C8" w14:textId="6A21C2F9" w:rsidR="006A4D65" w:rsidRPr="006A4D65" w:rsidRDefault="006A4D65" w:rsidP="00125442">
            <w:pPr>
              <w:contextualSpacing/>
              <w:jc w:val="center"/>
              <w:rPr>
                <w:rFonts w:ascii="Times New Roman" w:hAnsi="Times New Roman" w:cs="Times New Roman"/>
              </w:rPr>
            </w:pPr>
            <w:r>
              <w:rPr>
                <w:rFonts w:ascii="Times New Roman" w:hAnsi="Times New Roman" w:cs="Times New Roman"/>
              </w:rPr>
              <w:t>Xác nhận thông tin trước khi thanh toán</w:t>
            </w:r>
          </w:p>
        </w:tc>
        <w:tc>
          <w:tcPr>
            <w:tcW w:w="5822" w:type="dxa"/>
            <w:vAlign w:val="center"/>
          </w:tcPr>
          <w:p w14:paraId="0AEEB554" w14:textId="77777777" w:rsidR="006A4D65" w:rsidRPr="004D587F" w:rsidRDefault="006A4D65" w:rsidP="00125442">
            <w:pPr>
              <w:widowControl w:val="0"/>
              <w:spacing w:before="116" w:line="276" w:lineRule="auto"/>
              <w:ind w:left="3" w:right="301" w:hanging="3"/>
              <w:jc w:val="left"/>
              <w:rPr>
                <w:rFonts w:ascii="Times New Roman" w:hAnsi="Times New Roman" w:cs="Times New Roman"/>
              </w:rPr>
            </w:pPr>
          </w:p>
        </w:tc>
      </w:tr>
      <w:tr w:rsidR="006A4D65" w14:paraId="647020DD" w14:textId="77777777" w:rsidTr="006A4D65">
        <w:trPr>
          <w:trHeight w:val="861"/>
        </w:trPr>
        <w:tc>
          <w:tcPr>
            <w:tcW w:w="1851" w:type="dxa"/>
            <w:shd w:val="clear" w:color="auto" w:fill="auto"/>
            <w:vAlign w:val="center"/>
          </w:tcPr>
          <w:p w14:paraId="04731872" w14:textId="77777777" w:rsidR="006A4D65" w:rsidRDefault="006A4D65" w:rsidP="00ED7125">
            <w:pPr>
              <w:numPr>
                <w:ilvl w:val="0"/>
                <w:numId w:val="27"/>
              </w:numPr>
              <w:spacing w:after="0" w:line="240" w:lineRule="auto"/>
              <w:contextualSpacing/>
              <w:jc w:val="left"/>
              <w:rPr>
                <w:rFonts w:ascii="Times New Roman" w:hAnsi="Times New Roman" w:cs="Times New Roman"/>
              </w:rPr>
            </w:pPr>
          </w:p>
        </w:tc>
        <w:tc>
          <w:tcPr>
            <w:tcW w:w="2536" w:type="dxa"/>
            <w:shd w:val="clear" w:color="auto" w:fill="auto"/>
            <w:vAlign w:val="center"/>
          </w:tcPr>
          <w:p w14:paraId="4E7D8130" w14:textId="666B915B" w:rsidR="006A4D65" w:rsidRDefault="006A4D65" w:rsidP="00125442">
            <w:pPr>
              <w:contextualSpacing/>
              <w:jc w:val="center"/>
              <w:rPr>
                <w:rFonts w:ascii="Times New Roman" w:hAnsi="Times New Roman" w:cs="Times New Roman"/>
              </w:rPr>
            </w:pPr>
            <w:r w:rsidRPr="004D587F">
              <w:rPr>
                <w:rFonts w:ascii="Times New Roman" w:hAnsi="Times New Roman" w:cs="Times New Roman"/>
              </w:rPr>
              <w:t>Quản lý Hồ sơ Cá nhân</w:t>
            </w:r>
          </w:p>
        </w:tc>
        <w:tc>
          <w:tcPr>
            <w:tcW w:w="5822" w:type="dxa"/>
            <w:vAlign w:val="center"/>
          </w:tcPr>
          <w:p w14:paraId="75BCBB73" w14:textId="07E6FBC9" w:rsidR="006A4D65" w:rsidRDefault="006A4D65" w:rsidP="00125442">
            <w:pPr>
              <w:widowControl w:val="0"/>
              <w:spacing w:before="116" w:line="276" w:lineRule="auto"/>
              <w:ind w:left="3" w:right="301" w:hanging="3"/>
              <w:jc w:val="left"/>
              <w:rPr>
                <w:rFonts w:ascii="Times New Roman" w:hAnsi="Times New Roman" w:cs="Times New Roman"/>
              </w:rPr>
            </w:pPr>
            <w:r w:rsidRPr="004D587F">
              <w:rPr>
                <w:rFonts w:ascii="Times New Roman" w:hAnsi="Times New Roman" w:cs="Times New Roman"/>
              </w:rPr>
              <w:t>Cho phép người dùng cập nhật thông tin cá nhân và mật khẩu</w:t>
            </w:r>
          </w:p>
        </w:tc>
      </w:tr>
      <w:tr w:rsidR="006A4D65" w14:paraId="7C70CB01" w14:textId="77777777" w:rsidTr="006A4D65">
        <w:trPr>
          <w:trHeight w:val="861"/>
        </w:trPr>
        <w:tc>
          <w:tcPr>
            <w:tcW w:w="1851" w:type="dxa"/>
            <w:shd w:val="clear" w:color="auto" w:fill="auto"/>
            <w:vAlign w:val="center"/>
          </w:tcPr>
          <w:p w14:paraId="3CA9A251" w14:textId="77777777" w:rsidR="006A4D65" w:rsidRDefault="006A4D65" w:rsidP="00ED7125">
            <w:pPr>
              <w:numPr>
                <w:ilvl w:val="0"/>
                <w:numId w:val="27"/>
              </w:numPr>
              <w:spacing w:after="0" w:line="240" w:lineRule="auto"/>
              <w:contextualSpacing/>
              <w:jc w:val="left"/>
              <w:rPr>
                <w:rFonts w:ascii="Times New Roman" w:hAnsi="Times New Roman" w:cs="Times New Roman"/>
              </w:rPr>
            </w:pPr>
          </w:p>
        </w:tc>
        <w:tc>
          <w:tcPr>
            <w:tcW w:w="2536" w:type="dxa"/>
            <w:shd w:val="clear" w:color="auto" w:fill="auto"/>
            <w:vAlign w:val="center"/>
          </w:tcPr>
          <w:p w14:paraId="52C4C3B5" w14:textId="19724B5C" w:rsidR="006A4D65" w:rsidRDefault="006A4D65" w:rsidP="00125442">
            <w:pPr>
              <w:contextualSpacing/>
              <w:jc w:val="center"/>
              <w:rPr>
                <w:rFonts w:ascii="Times New Roman" w:hAnsi="Times New Roman" w:cs="Times New Roman"/>
              </w:rPr>
            </w:pPr>
            <w:r w:rsidRPr="004D587F">
              <w:rPr>
                <w:rFonts w:ascii="Times New Roman" w:hAnsi="Times New Roman" w:cs="Times New Roman"/>
              </w:rPr>
              <w:t>Tìm kiếm Nhanh</w:t>
            </w:r>
          </w:p>
        </w:tc>
        <w:tc>
          <w:tcPr>
            <w:tcW w:w="5822" w:type="dxa"/>
            <w:vAlign w:val="center"/>
          </w:tcPr>
          <w:p w14:paraId="2740CFCE" w14:textId="0F8BD193" w:rsidR="006A4D65" w:rsidRDefault="006A4D65" w:rsidP="00125442">
            <w:pPr>
              <w:widowControl w:val="0"/>
              <w:spacing w:before="116" w:line="276" w:lineRule="auto"/>
              <w:ind w:left="3" w:right="301" w:hanging="3"/>
              <w:jc w:val="left"/>
              <w:rPr>
                <w:rFonts w:ascii="Times New Roman" w:hAnsi="Times New Roman" w:cs="Times New Roman"/>
              </w:rPr>
            </w:pPr>
            <w:r>
              <w:rPr>
                <w:rFonts w:ascii="Times New Roman" w:hAnsi="Times New Roman" w:cs="Times New Roman"/>
              </w:rPr>
              <w:t>Theo tên sản phẩm</w:t>
            </w:r>
          </w:p>
        </w:tc>
      </w:tr>
      <w:tr w:rsidR="006A4D65" w14:paraId="58FBE54D" w14:textId="77777777" w:rsidTr="006A4D65">
        <w:trPr>
          <w:trHeight w:val="861"/>
        </w:trPr>
        <w:tc>
          <w:tcPr>
            <w:tcW w:w="1851" w:type="dxa"/>
            <w:shd w:val="clear" w:color="auto" w:fill="auto"/>
            <w:vAlign w:val="center"/>
          </w:tcPr>
          <w:p w14:paraId="045D2276" w14:textId="77777777" w:rsidR="006A4D65" w:rsidRDefault="006A4D65" w:rsidP="00ED7125">
            <w:pPr>
              <w:numPr>
                <w:ilvl w:val="0"/>
                <w:numId w:val="27"/>
              </w:numPr>
              <w:spacing w:after="0" w:line="240" w:lineRule="auto"/>
              <w:contextualSpacing/>
              <w:jc w:val="left"/>
              <w:rPr>
                <w:rFonts w:ascii="Times New Roman" w:hAnsi="Times New Roman" w:cs="Times New Roman"/>
              </w:rPr>
            </w:pPr>
          </w:p>
        </w:tc>
        <w:tc>
          <w:tcPr>
            <w:tcW w:w="2536" w:type="dxa"/>
            <w:shd w:val="clear" w:color="auto" w:fill="auto"/>
            <w:vAlign w:val="center"/>
          </w:tcPr>
          <w:p w14:paraId="03FFC6B0" w14:textId="68DFD804" w:rsidR="006A4D65" w:rsidRPr="004D587F" w:rsidRDefault="006A4D65" w:rsidP="00125442">
            <w:pPr>
              <w:contextualSpacing/>
              <w:jc w:val="center"/>
              <w:rPr>
                <w:rFonts w:ascii="Times New Roman" w:hAnsi="Times New Roman" w:cs="Times New Roman"/>
              </w:rPr>
            </w:pPr>
            <w:r w:rsidRPr="006A4D65">
              <w:rPr>
                <w:rFonts w:ascii="Times New Roman" w:hAnsi="Times New Roman" w:cs="Times New Roman"/>
              </w:rPr>
              <w:t>Đánh giá và Nhận xét Sản phẩm</w:t>
            </w:r>
          </w:p>
        </w:tc>
        <w:tc>
          <w:tcPr>
            <w:tcW w:w="5822" w:type="dxa"/>
            <w:vAlign w:val="center"/>
          </w:tcPr>
          <w:p w14:paraId="77497AE0" w14:textId="54E2A56B" w:rsidR="006A4D65" w:rsidRDefault="006A4D65" w:rsidP="00125442">
            <w:pPr>
              <w:widowControl w:val="0"/>
              <w:spacing w:before="116" w:line="276" w:lineRule="auto"/>
              <w:ind w:left="3" w:right="301" w:hanging="3"/>
              <w:jc w:val="left"/>
              <w:rPr>
                <w:rFonts w:ascii="Times New Roman" w:hAnsi="Times New Roman" w:cs="Times New Roman"/>
              </w:rPr>
            </w:pPr>
            <w:r w:rsidRPr="006A4D65">
              <w:rPr>
                <w:rFonts w:ascii="Times New Roman" w:hAnsi="Times New Roman" w:cs="Times New Roman"/>
              </w:rPr>
              <w:t>Cho phép người dùng đánh giá và để lại nhận xét về sản phẩm đã mua.</w:t>
            </w:r>
          </w:p>
        </w:tc>
      </w:tr>
      <w:tr w:rsidR="006A4D65" w14:paraId="53FDDD5C" w14:textId="77777777" w:rsidTr="006A4D65">
        <w:trPr>
          <w:trHeight w:val="861"/>
        </w:trPr>
        <w:tc>
          <w:tcPr>
            <w:tcW w:w="1851" w:type="dxa"/>
            <w:shd w:val="clear" w:color="auto" w:fill="auto"/>
            <w:vAlign w:val="center"/>
          </w:tcPr>
          <w:p w14:paraId="0E28D5E9" w14:textId="77777777" w:rsidR="006A4D65" w:rsidRDefault="006A4D65" w:rsidP="00ED7125">
            <w:pPr>
              <w:numPr>
                <w:ilvl w:val="0"/>
                <w:numId w:val="27"/>
              </w:numPr>
              <w:spacing w:after="0" w:line="240" w:lineRule="auto"/>
              <w:contextualSpacing/>
              <w:jc w:val="left"/>
              <w:rPr>
                <w:rFonts w:ascii="Times New Roman" w:hAnsi="Times New Roman" w:cs="Times New Roman"/>
              </w:rPr>
            </w:pPr>
          </w:p>
        </w:tc>
        <w:tc>
          <w:tcPr>
            <w:tcW w:w="2536" w:type="dxa"/>
            <w:shd w:val="clear" w:color="auto" w:fill="auto"/>
            <w:vAlign w:val="center"/>
          </w:tcPr>
          <w:p w14:paraId="4FA2F887" w14:textId="275044B7" w:rsidR="006A4D65" w:rsidRDefault="006A4D65" w:rsidP="00125442">
            <w:pPr>
              <w:contextualSpacing/>
              <w:jc w:val="center"/>
              <w:rPr>
                <w:rFonts w:ascii="Times New Roman" w:hAnsi="Times New Roman" w:cs="Times New Roman"/>
              </w:rPr>
            </w:pPr>
            <w:r w:rsidRPr="006A4D65">
              <w:rPr>
                <w:rFonts w:ascii="Times New Roman" w:hAnsi="Times New Roman" w:cs="Times New Roman"/>
              </w:rPr>
              <w:t>Chọn Phương thức Thanh toán</w:t>
            </w:r>
          </w:p>
        </w:tc>
        <w:tc>
          <w:tcPr>
            <w:tcW w:w="5822" w:type="dxa"/>
            <w:vAlign w:val="center"/>
          </w:tcPr>
          <w:p w14:paraId="3E1558D6" w14:textId="3F8D7F9F" w:rsidR="006A4D65" w:rsidRDefault="006A4D65" w:rsidP="00125442">
            <w:pPr>
              <w:widowControl w:val="0"/>
              <w:spacing w:before="116" w:line="276" w:lineRule="auto"/>
              <w:ind w:left="3" w:right="301" w:hanging="3"/>
              <w:jc w:val="left"/>
              <w:rPr>
                <w:rFonts w:ascii="Times New Roman" w:hAnsi="Times New Roman" w:cs="Times New Roman"/>
              </w:rPr>
            </w:pPr>
            <w:r>
              <w:rPr>
                <w:rFonts w:ascii="Times New Roman" w:hAnsi="Times New Roman" w:cs="Times New Roman"/>
              </w:rPr>
              <w:t xml:space="preserve"> Momo, ngân hàn</w:t>
            </w:r>
            <w:r w:rsidR="005F0F16">
              <w:rPr>
                <w:rFonts w:ascii="Times New Roman" w:hAnsi="Times New Roman" w:cs="Times New Roman"/>
              </w:rPr>
              <w:t>g (giả lập)</w:t>
            </w:r>
          </w:p>
        </w:tc>
      </w:tr>
    </w:tbl>
    <w:p w14:paraId="3FF335EB" w14:textId="77777777" w:rsidR="006930C1" w:rsidRDefault="006930C1">
      <w:pPr>
        <w:jc w:val="left"/>
        <w:rPr>
          <w:rFonts w:ascii="Times New Roman" w:hAnsi="Times New Roman" w:cs="Times New Roman"/>
        </w:rPr>
      </w:pPr>
    </w:p>
    <w:p w14:paraId="706856EE" w14:textId="77777777" w:rsidR="006930C1" w:rsidRDefault="006930C1">
      <w:pPr>
        <w:ind w:left="720"/>
        <w:contextualSpacing/>
        <w:jc w:val="left"/>
        <w:rPr>
          <w:rFonts w:ascii="Times New Roman" w:hAnsi="Times New Roman" w:cs="Times New Roman"/>
        </w:rPr>
      </w:pPr>
    </w:p>
    <w:p w14:paraId="1167DD85" w14:textId="77777777" w:rsidR="006930C1" w:rsidRDefault="006930C1"/>
    <w:p w14:paraId="58A9ECF7" w14:textId="77777777" w:rsidR="006930C1" w:rsidRDefault="006930C1"/>
    <w:p w14:paraId="09F49BAC" w14:textId="77777777" w:rsidR="006930C1" w:rsidRDefault="00000000">
      <w:pPr>
        <w:pStyle w:val="u3"/>
        <w:rPr>
          <w:lang w:val="vi-VN"/>
        </w:rPr>
      </w:pPr>
      <w:bookmarkStart w:id="15" w:name="_Toc164414140"/>
      <w:r>
        <w:t>1.2.2.</w:t>
      </w:r>
      <w:r>
        <w:rPr>
          <w:lang w:val="vi-VN"/>
        </w:rPr>
        <w:t>Xác định yêu cầu chức năng hệ thống và yêu cầu chất lượng</w:t>
      </w:r>
      <w:bookmarkEnd w:id="15"/>
    </w:p>
    <w:p w14:paraId="0804C418" w14:textId="77777777" w:rsidR="006930C1" w:rsidRDefault="00000000">
      <w:pPr>
        <w:numPr>
          <w:ilvl w:val="0"/>
          <w:numId w:val="12"/>
        </w:numPr>
        <w:tabs>
          <w:tab w:val="left" w:pos="1200"/>
        </w:tabs>
        <w:contextualSpacing/>
        <w:jc w:val="left"/>
        <w:rPr>
          <w:rFonts w:ascii="Times New Roman" w:hAnsi="Times New Roman" w:cs="Times New Roman"/>
        </w:rPr>
      </w:pPr>
      <w:r>
        <w:rPr>
          <w:rFonts w:ascii="Times New Roman" w:hAnsi="Times New Roman" w:cs="Times New Roman"/>
        </w:rPr>
        <w:t>Bảng chức năng hệ thống:</w:t>
      </w:r>
    </w:p>
    <w:p w14:paraId="39E37F72" w14:textId="77777777" w:rsidR="006930C1" w:rsidRDefault="006930C1">
      <w:pPr>
        <w:tabs>
          <w:tab w:val="left" w:pos="1200"/>
        </w:tabs>
        <w:ind w:left="720"/>
        <w:contextualSpacing/>
        <w:jc w:val="left"/>
        <w:rPr>
          <w:rFonts w:ascii="Times New Roman" w:hAnsi="Times New Roman" w:cs="Times New Roman"/>
        </w:rPr>
      </w:pPr>
    </w:p>
    <w:tbl>
      <w:tblPr>
        <w:tblStyle w:val="LiBang1"/>
        <w:tblW w:w="0" w:type="auto"/>
        <w:tblInd w:w="137" w:type="dxa"/>
        <w:tblLook w:val="04A0" w:firstRow="1" w:lastRow="0" w:firstColumn="1" w:lastColumn="0" w:noHBand="0" w:noVBand="1"/>
      </w:tblPr>
      <w:tblGrid>
        <w:gridCol w:w="966"/>
        <w:gridCol w:w="2745"/>
        <w:gridCol w:w="3853"/>
        <w:gridCol w:w="2478"/>
      </w:tblGrid>
      <w:tr w:rsidR="006930C1" w14:paraId="071BBE3C" w14:textId="77777777">
        <w:trPr>
          <w:trHeight w:val="947"/>
        </w:trPr>
        <w:tc>
          <w:tcPr>
            <w:tcW w:w="966" w:type="dxa"/>
            <w:vAlign w:val="center"/>
          </w:tcPr>
          <w:p w14:paraId="679D1121" w14:textId="77777777" w:rsidR="006930C1" w:rsidRDefault="00000000">
            <w:pPr>
              <w:contextualSpacing/>
              <w:jc w:val="center"/>
              <w:rPr>
                <w:rFonts w:ascii="Times New Roman" w:hAnsi="Times New Roman" w:cs="Times New Roman"/>
                <w:b/>
                <w:bCs/>
              </w:rPr>
            </w:pPr>
            <w:r>
              <w:rPr>
                <w:rFonts w:ascii="Times New Roman" w:hAnsi="Times New Roman" w:cs="Times New Roman"/>
                <w:b/>
                <w:bCs/>
              </w:rPr>
              <w:t>STT</w:t>
            </w:r>
          </w:p>
        </w:tc>
        <w:tc>
          <w:tcPr>
            <w:tcW w:w="2745" w:type="dxa"/>
            <w:vAlign w:val="center"/>
          </w:tcPr>
          <w:p w14:paraId="0FA6FB3A" w14:textId="77777777" w:rsidR="006930C1" w:rsidRDefault="00000000">
            <w:pPr>
              <w:contextualSpacing/>
              <w:jc w:val="center"/>
              <w:rPr>
                <w:rFonts w:ascii="Times New Roman" w:hAnsi="Times New Roman" w:cs="Times New Roman"/>
                <w:b/>
                <w:bCs/>
              </w:rPr>
            </w:pPr>
            <w:r>
              <w:rPr>
                <w:rFonts w:ascii="Times New Roman" w:hAnsi="Times New Roman" w:cs="Times New Roman"/>
                <w:b/>
                <w:bCs/>
              </w:rPr>
              <w:t>Nội dung</w:t>
            </w:r>
          </w:p>
        </w:tc>
        <w:tc>
          <w:tcPr>
            <w:tcW w:w="3853" w:type="dxa"/>
            <w:vAlign w:val="center"/>
          </w:tcPr>
          <w:p w14:paraId="1400AA8D" w14:textId="77777777" w:rsidR="006930C1" w:rsidRDefault="00000000">
            <w:pPr>
              <w:contextualSpacing/>
              <w:jc w:val="center"/>
              <w:rPr>
                <w:rFonts w:ascii="Times New Roman" w:hAnsi="Times New Roman" w:cs="Times New Roman"/>
                <w:b/>
                <w:bCs/>
              </w:rPr>
            </w:pPr>
            <w:r>
              <w:rPr>
                <w:rFonts w:ascii="Times New Roman" w:hAnsi="Times New Roman" w:cs="Times New Roman"/>
                <w:b/>
                <w:bCs/>
              </w:rPr>
              <w:t>Mô tả chi tiết</w:t>
            </w:r>
          </w:p>
        </w:tc>
        <w:tc>
          <w:tcPr>
            <w:tcW w:w="2478" w:type="dxa"/>
            <w:vAlign w:val="center"/>
          </w:tcPr>
          <w:p w14:paraId="789BABD3" w14:textId="77777777" w:rsidR="006930C1" w:rsidRDefault="00000000">
            <w:pPr>
              <w:contextualSpacing/>
              <w:jc w:val="center"/>
              <w:rPr>
                <w:rFonts w:ascii="Times New Roman" w:hAnsi="Times New Roman" w:cs="Times New Roman"/>
                <w:b/>
                <w:bCs/>
              </w:rPr>
            </w:pPr>
            <w:r>
              <w:rPr>
                <w:rFonts w:ascii="Times New Roman" w:hAnsi="Times New Roman" w:cs="Times New Roman"/>
                <w:b/>
                <w:bCs/>
              </w:rPr>
              <w:t>Ghi chú</w:t>
            </w:r>
          </w:p>
        </w:tc>
      </w:tr>
      <w:tr w:rsidR="006930C1" w14:paraId="6ABECAC0" w14:textId="77777777">
        <w:trPr>
          <w:trHeight w:val="947"/>
        </w:trPr>
        <w:tc>
          <w:tcPr>
            <w:tcW w:w="966" w:type="dxa"/>
            <w:vAlign w:val="center"/>
          </w:tcPr>
          <w:p w14:paraId="4E5DAB95" w14:textId="77777777" w:rsidR="006930C1" w:rsidRDefault="00000000">
            <w:pPr>
              <w:contextualSpacing/>
              <w:jc w:val="center"/>
              <w:rPr>
                <w:rFonts w:ascii="Times New Roman" w:hAnsi="Times New Roman" w:cs="Times New Roman"/>
              </w:rPr>
            </w:pPr>
            <w:r>
              <w:rPr>
                <w:rFonts w:ascii="Times New Roman" w:hAnsi="Times New Roman" w:cs="Times New Roman"/>
              </w:rPr>
              <w:t>1</w:t>
            </w:r>
          </w:p>
        </w:tc>
        <w:tc>
          <w:tcPr>
            <w:tcW w:w="2745" w:type="dxa"/>
            <w:vAlign w:val="center"/>
          </w:tcPr>
          <w:p w14:paraId="7A8C5E46" w14:textId="77777777" w:rsidR="006930C1" w:rsidRDefault="00000000">
            <w:pPr>
              <w:contextualSpacing/>
              <w:jc w:val="center"/>
              <w:rPr>
                <w:rFonts w:ascii="Times New Roman" w:hAnsi="Times New Roman" w:cs="Times New Roman"/>
              </w:rPr>
            </w:pPr>
            <w:r>
              <w:rPr>
                <w:rFonts w:ascii="Times New Roman" w:hAnsi="Times New Roman" w:cs="Times New Roman"/>
              </w:rPr>
              <w:t>Phân quyền sử dụng</w:t>
            </w:r>
          </w:p>
        </w:tc>
        <w:tc>
          <w:tcPr>
            <w:tcW w:w="3853" w:type="dxa"/>
            <w:vAlign w:val="center"/>
          </w:tcPr>
          <w:p w14:paraId="760999E3" w14:textId="77777777" w:rsidR="006930C1" w:rsidRDefault="00000000">
            <w:pPr>
              <w:contextualSpacing/>
              <w:jc w:val="left"/>
              <w:rPr>
                <w:rFonts w:ascii="Times New Roman" w:hAnsi="Times New Roman" w:cs="Times New Roman"/>
              </w:rPr>
            </w:pPr>
            <w:r>
              <w:rPr>
                <w:rFonts w:ascii="Times New Roman" w:hAnsi="Times New Roman" w:cs="Times New Roman"/>
              </w:rPr>
              <w:t>App được phân quyền từ trên xuống theo thứ tự: Người quản lí hoạt động (AD), đoàn trường (ĐT), người đăng kí hoạt động (NĐKHĐ), người tham gia (sinh viên). Trong đó:</w:t>
            </w:r>
          </w:p>
          <w:p w14:paraId="6961A069" w14:textId="77777777" w:rsidR="006930C1" w:rsidRDefault="00000000">
            <w:pPr>
              <w:numPr>
                <w:ilvl w:val="0"/>
                <w:numId w:val="12"/>
              </w:numPr>
              <w:spacing w:after="0" w:line="240" w:lineRule="auto"/>
              <w:ind w:left="176" w:hanging="176"/>
              <w:contextualSpacing/>
              <w:jc w:val="left"/>
              <w:rPr>
                <w:rFonts w:ascii="Times New Roman" w:hAnsi="Times New Roman" w:cs="Times New Roman"/>
              </w:rPr>
            </w:pPr>
            <w:r>
              <w:rPr>
                <w:rFonts w:ascii="Times New Roman" w:hAnsi="Times New Roman" w:cs="Times New Roman"/>
              </w:rPr>
              <w:t>Ad được toàn quyền có tất cả các chức năng.</w:t>
            </w:r>
          </w:p>
          <w:p w14:paraId="6153BB3A" w14:textId="77777777" w:rsidR="006930C1" w:rsidRDefault="00000000">
            <w:pPr>
              <w:numPr>
                <w:ilvl w:val="0"/>
                <w:numId w:val="12"/>
              </w:numPr>
              <w:spacing w:after="0" w:line="240" w:lineRule="auto"/>
              <w:ind w:left="176" w:hanging="176"/>
              <w:contextualSpacing/>
              <w:jc w:val="left"/>
              <w:rPr>
                <w:rFonts w:ascii="Times New Roman" w:hAnsi="Times New Roman" w:cs="Times New Roman"/>
              </w:rPr>
            </w:pPr>
            <w:r>
              <w:rPr>
                <w:rFonts w:ascii="Times New Roman" w:hAnsi="Times New Roman" w:cs="Times New Roman"/>
              </w:rPr>
              <w:t xml:space="preserve">ĐT được Ad phân .quyền, có quyền đăng kí hoạt động, quản </w:t>
            </w:r>
            <w:r>
              <w:rPr>
                <w:rFonts w:ascii="Times New Roman" w:hAnsi="Times New Roman" w:cs="Times New Roman"/>
              </w:rPr>
              <w:lastRenderedPageBreak/>
              <w:t>lí hoạt động, quản lí người tham gia hoạt động và phê duyệt hoạt động từ người đăng kí hoạt động.</w:t>
            </w:r>
          </w:p>
          <w:p w14:paraId="64428D2A" w14:textId="77777777" w:rsidR="006930C1" w:rsidRDefault="00000000">
            <w:pPr>
              <w:numPr>
                <w:ilvl w:val="0"/>
                <w:numId w:val="12"/>
              </w:numPr>
              <w:spacing w:after="0" w:line="240" w:lineRule="auto"/>
              <w:ind w:left="176" w:hanging="176"/>
              <w:contextualSpacing/>
              <w:jc w:val="left"/>
              <w:rPr>
                <w:rFonts w:ascii="Times New Roman" w:hAnsi="Times New Roman" w:cs="Times New Roman"/>
              </w:rPr>
            </w:pPr>
            <w:r>
              <w:rPr>
                <w:rFonts w:ascii="Times New Roman" w:hAnsi="Times New Roman" w:cs="Times New Roman"/>
              </w:rPr>
              <w:t>NĐKHĐ giống như ĐT nhưng không có quyền duyệt hoạt động.</w:t>
            </w:r>
          </w:p>
          <w:p w14:paraId="682E7014" w14:textId="77777777" w:rsidR="006930C1" w:rsidRDefault="00000000">
            <w:pPr>
              <w:numPr>
                <w:ilvl w:val="0"/>
                <w:numId w:val="12"/>
              </w:numPr>
              <w:spacing w:after="0" w:line="240" w:lineRule="auto"/>
              <w:ind w:left="176" w:hanging="176"/>
              <w:contextualSpacing/>
              <w:jc w:val="left"/>
              <w:rPr>
                <w:rFonts w:ascii="Times New Roman" w:hAnsi="Times New Roman" w:cs="Times New Roman"/>
              </w:rPr>
            </w:pPr>
            <w:r>
              <w:rPr>
                <w:rFonts w:ascii="Times New Roman" w:hAnsi="Times New Roman" w:cs="Times New Roman"/>
              </w:rPr>
              <w:t>Người tham gia: xem hoạt động, đăng kí tham gia hoạt động, xem những hoạt động đã tham gia.</w:t>
            </w:r>
          </w:p>
        </w:tc>
        <w:tc>
          <w:tcPr>
            <w:tcW w:w="2478" w:type="dxa"/>
          </w:tcPr>
          <w:p w14:paraId="588E97B7" w14:textId="77777777" w:rsidR="006930C1" w:rsidRDefault="00000000">
            <w:pPr>
              <w:contextualSpacing/>
              <w:jc w:val="left"/>
              <w:rPr>
                <w:rFonts w:ascii="Times New Roman" w:hAnsi="Times New Roman" w:cs="Times New Roman"/>
              </w:rPr>
            </w:pPr>
            <w:r>
              <w:rPr>
                <w:rFonts w:ascii="Times New Roman" w:hAnsi="Times New Roman" w:cs="Times New Roman"/>
              </w:rPr>
              <w:lastRenderedPageBreak/>
              <w:t xml:space="preserve">Hoạt động của đoàn trường đăng kí phải được Ad duyệt. </w:t>
            </w:r>
          </w:p>
          <w:p w14:paraId="715F2942" w14:textId="77777777" w:rsidR="006930C1" w:rsidRDefault="006930C1">
            <w:pPr>
              <w:contextualSpacing/>
              <w:jc w:val="left"/>
              <w:rPr>
                <w:rFonts w:ascii="Times New Roman" w:hAnsi="Times New Roman" w:cs="Times New Roman"/>
                <w:b/>
                <w:bCs/>
              </w:rPr>
            </w:pPr>
          </w:p>
        </w:tc>
      </w:tr>
    </w:tbl>
    <w:p w14:paraId="347518AB" w14:textId="77777777" w:rsidR="006930C1" w:rsidRDefault="006930C1">
      <w:pPr>
        <w:tabs>
          <w:tab w:val="left" w:pos="1200"/>
        </w:tabs>
        <w:ind w:left="720"/>
        <w:contextualSpacing/>
        <w:jc w:val="left"/>
        <w:rPr>
          <w:rFonts w:ascii="Times New Roman" w:hAnsi="Times New Roman" w:cs="Times New Roman"/>
        </w:rPr>
      </w:pPr>
    </w:p>
    <w:p w14:paraId="0B4027B3" w14:textId="77777777" w:rsidR="006930C1" w:rsidRDefault="006930C1">
      <w:pPr>
        <w:tabs>
          <w:tab w:val="left" w:pos="1200"/>
        </w:tabs>
        <w:ind w:left="720"/>
        <w:contextualSpacing/>
        <w:jc w:val="left"/>
        <w:rPr>
          <w:rFonts w:ascii="Times New Roman" w:hAnsi="Times New Roman" w:cs="Times New Roman"/>
        </w:rPr>
      </w:pPr>
    </w:p>
    <w:p w14:paraId="373FADC2" w14:textId="77777777" w:rsidR="006930C1" w:rsidRDefault="006930C1">
      <w:pPr>
        <w:tabs>
          <w:tab w:val="left" w:pos="1200"/>
        </w:tabs>
        <w:ind w:left="720"/>
        <w:contextualSpacing/>
        <w:jc w:val="left"/>
        <w:rPr>
          <w:rFonts w:ascii="Times New Roman" w:hAnsi="Times New Roman" w:cs="Times New Roman"/>
        </w:rPr>
      </w:pPr>
    </w:p>
    <w:p w14:paraId="20F9BA01" w14:textId="77777777" w:rsidR="006930C1" w:rsidRDefault="00000000">
      <w:pPr>
        <w:numPr>
          <w:ilvl w:val="0"/>
          <w:numId w:val="12"/>
        </w:numPr>
        <w:tabs>
          <w:tab w:val="left" w:pos="1200"/>
        </w:tabs>
        <w:contextualSpacing/>
        <w:jc w:val="left"/>
        <w:rPr>
          <w:rFonts w:ascii="Times New Roman" w:hAnsi="Times New Roman" w:cs="Times New Roman"/>
        </w:rPr>
      </w:pPr>
      <w:r>
        <w:rPr>
          <w:rFonts w:ascii="Times New Roman" w:hAnsi="Times New Roman" w:cs="Times New Roman"/>
        </w:rPr>
        <w:t>Bảng yêu cầu về chất lượng phần mềm:</w:t>
      </w:r>
    </w:p>
    <w:p w14:paraId="276179A1" w14:textId="77777777" w:rsidR="006930C1" w:rsidRDefault="006930C1">
      <w:pPr>
        <w:tabs>
          <w:tab w:val="left" w:pos="1200"/>
        </w:tabs>
        <w:jc w:val="left"/>
        <w:rPr>
          <w:rFonts w:ascii="Times New Roman" w:hAnsi="Times New Roman" w:cs="Times New Roman"/>
        </w:rPr>
      </w:pPr>
    </w:p>
    <w:tbl>
      <w:tblPr>
        <w:tblStyle w:val="LiBang1"/>
        <w:tblW w:w="0" w:type="auto"/>
        <w:tblInd w:w="137" w:type="dxa"/>
        <w:tblLook w:val="04A0" w:firstRow="1" w:lastRow="0" w:firstColumn="1" w:lastColumn="0" w:noHBand="0" w:noVBand="1"/>
      </w:tblPr>
      <w:tblGrid>
        <w:gridCol w:w="878"/>
        <w:gridCol w:w="1983"/>
        <w:gridCol w:w="1550"/>
        <w:gridCol w:w="3744"/>
        <w:gridCol w:w="1887"/>
      </w:tblGrid>
      <w:tr w:rsidR="006930C1" w14:paraId="7D925CA9" w14:textId="77777777">
        <w:trPr>
          <w:trHeight w:val="947"/>
        </w:trPr>
        <w:tc>
          <w:tcPr>
            <w:tcW w:w="878" w:type="dxa"/>
            <w:vAlign w:val="center"/>
          </w:tcPr>
          <w:p w14:paraId="6183D0FB" w14:textId="77777777" w:rsidR="006930C1" w:rsidRDefault="00000000">
            <w:pPr>
              <w:contextualSpacing/>
              <w:jc w:val="center"/>
              <w:rPr>
                <w:rFonts w:ascii="Times New Roman" w:hAnsi="Times New Roman" w:cs="Times New Roman"/>
                <w:b/>
                <w:bCs/>
              </w:rPr>
            </w:pPr>
            <w:r>
              <w:rPr>
                <w:rFonts w:ascii="Times New Roman" w:hAnsi="Times New Roman" w:cs="Times New Roman"/>
                <w:b/>
                <w:bCs/>
              </w:rPr>
              <w:t>STT</w:t>
            </w:r>
          </w:p>
        </w:tc>
        <w:tc>
          <w:tcPr>
            <w:tcW w:w="1983" w:type="dxa"/>
            <w:vAlign w:val="center"/>
          </w:tcPr>
          <w:p w14:paraId="18F50F91" w14:textId="77777777" w:rsidR="006930C1" w:rsidRDefault="00000000">
            <w:pPr>
              <w:contextualSpacing/>
              <w:jc w:val="center"/>
              <w:rPr>
                <w:rFonts w:ascii="Times New Roman" w:hAnsi="Times New Roman" w:cs="Times New Roman"/>
                <w:b/>
                <w:bCs/>
              </w:rPr>
            </w:pPr>
            <w:r>
              <w:rPr>
                <w:rFonts w:ascii="Times New Roman" w:hAnsi="Times New Roman" w:cs="Times New Roman"/>
                <w:b/>
                <w:bCs/>
              </w:rPr>
              <w:t>Nội dung</w:t>
            </w:r>
          </w:p>
        </w:tc>
        <w:tc>
          <w:tcPr>
            <w:tcW w:w="1550" w:type="dxa"/>
            <w:vAlign w:val="center"/>
          </w:tcPr>
          <w:p w14:paraId="0C62F41D" w14:textId="77777777" w:rsidR="006930C1" w:rsidRDefault="00000000">
            <w:pPr>
              <w:contextualSpacing/>
              <w:jc w:val="center"/>
              <w:rPr>
                <w:rFonts w:ascii="Times New Roman" w:hAnsi="Times New Roman" w:cs="Times New Roman"/>
                <w:b/>
                <w:bCs/>
              </w:rPr>
            </w:pPr>
            <w:r>
              <w:rPr>
                <w:rFonts w:ascii="Times New Roman" w:hAnsi="Times New Roman" w:cs="Times New Roman"/>
                <w:b/>
                <w:bCs/>
              </w:rPr>
              <w:t>Tiêu chuẩn</w:t>
            </w:r>
          </w:p>
        </w:tc>
        <w:tc>
          <w:tcPr>
            <w:tcW w:w="3744" w:type="dxa"/>
            <w:vAlign w:val="center"/>
          </w:tcPr>
          <w:p w14:paraId="4B3BA61F" w14:textId="77777777" w:rsidR="006930C1" w:rsidRDefault="00000000">
            <w:pPr>
              <w:contextualSpacing/>
              <w:jc w:val="center"/>
              <w:rPr>
                <w:rFonts w:ascii="Times New Roman" w:hAnsi="Times New Roman" w:cs="Times New Roman"/>
                <w:b/>
                <w:bCs/>
              </w:rPr>
            </w:pPr>
            <w:r>
              <w:rPr>
                <w:rFonts w:ascii="Times New Roman" w:hAnsi="Times New Roman" w:cs="Times New Roman"/>
                <w:b/>
                <w:bCs/>
              </w:rPr>
              <w:t>Mô tả chi tiết</w:t>
            </w:r>
          </w:p>
        </w:tc>
        <w:tc>
          <w:tcPr>
            <w:tcW w:w="1887" w:type="dxa"/>
            <w:vAlign w:val="center"/>
          </w:tcPr>
          <w:p w14:paraId="4A60C5D5" w14:textId="77777777" w:rsidR="006930C1" w:rsidRDefault="00000000">
            <w:pPr>
              <w:contextualSpacing/>
              <w:jc w:val="center"/>
              <w:rPr>
                <w:rFonts w:ascii="Times New Roman" w:hAnsi="Times New Roman" w:cs="Times New Roman"/>
                <w:b/>
                <w:bCs/>
              </w:rPr>
            </w:pPr>
            <w:r>
              <w:rPr>
                <w:rFonts w:ascii="Times New Roman" w:hAnsi="Times New Roman" w:cs="Times New Roman"/>
                <w:b/>
                <w:bCs/>
              </w:rPr>
              <w:t>Ghi chú</w:t>
            </w:r>
          </w:p>
        </w:tc>
      </w:tr>
      <w:tr w:rsidR="006930C1" w14:paraId="0ACE3B18" w14:textId="77777777">
        <w:trPr>
          <w:trHeight w:val="1414"/>
        </w:trPr>
        <w:tc>
          <w:tcPr>
            <w:tcW w:w="878" w:type="dxa"/>
            <w:vAlign w:val="center"/>
          </w:tcPr>
          <w:p w14:paraId="72F9A8E4" w14:textId="77777777" w:rsidR="006930C1" w:rsidRDefault="006930C1">
            <w:pPr>
              <w:numPr>
                <w:ilvl w:val="0"/>
                <w:numId w:val="18"/>
              </w:numPr>
              <w:spacing w:after="0" w:line="240" w:lineRule="auto"/>
              <w:contextualSpacing/>
              <w:jc w:val="left"/>
              <w:rPr>
                <w:rFonts w:ascii="Times New Roman" w:hAnsi="Times New Roman" w:cs="Times New Roman"/>
              </w:rPr>
            </w:pPr>
          </w:p>
        </w:tc>
        <w:tc>
          <w:tcPr>
            <w:tcW w:w="1983" w:type="dxa"/>
            <w:vAlign w:val="center"/>
          </w:tcPr>
          <w:p w14:paraId="6ED12970" w14:textId="77777777" w:rsidR="006930C1" w:rsidRDefault="00000000">
            <w:pPr>
              <w:contextualSpacing/>
              <w:jc w:val="center"/>
              <w:rPr>
                <w:rFonts w:ascii="Times New Roman" w:hAnsi="Times New Roman" w:cs="Times New Roman"/>
              </w:rPr>
            </w:pPr>
            <w:r>
              <w:rPr>
                <w:rFonts w:ascii="Times New Roman" w:hAnsi="Times New Roman" w:cs="Times New Roman"/>
              </w:rPr>
              <w:t>Cho phép thay đổi, thêm mới các hoạt bên ngoài học viên</w:t>
            </w:r>
          </w:p>
        </w:tc>
        <w:tc>
          <w:tcPr>
            <w:tcW w:w="1550" w:type="dxa"/>
            <w:vAlign w:val="center"/>
          </w:tcPr>
          <w:p w14:paraId="692F9C34" w14:textId="77777777" w:rsidR="006930C1" w:rsidRDefault="00000000">
            <w:pPr>
              <w:contextualSpacing/>
              <w:jc w:val="center"/>
              <w:rPr>
                <w:rFonts w:ascii="Times New Roman" w:hAnsi="Times New Roman" w:cs="Times New Roman"/>
              </w:rPr>
            </w:pPr>
            <w:r>
              <w:rPr>
                <w:rFonts w:ascii="Times New Roman" w:hAnsi="Times New Roman" w:cs="Times New Roman"/>
              </w:rPr>
              <w:t>Tiến hóa</w:t>
            </w:r>
          </w:p>
        </w:tc>
        <w:tc>
          <w:tcPr>
            <w:tcW w:w="3744" w:type="dxa"/>
            <w:vAlign w:val="center"/>
          </w:tcPr>
          <w:p w14:paraId="62887418" w14:textId="77777777" w:rsidR="006930C1" w:rsidRDefault="00000000">
            <w:pPr>
              <w:spacing w:after="0" w:line="240" w:lineRule="auto"/>
              <w:ind w:left="176"/>
              <w:contextualSpacing/>
              <w:jc w:val="center"/>
              <w:rPr>
                <w:rFonts w:ascii="Times New Roman" w:hAnsi="Times New Roman" w:cs="Times New Roman"/>
              </w:rPr>
            </w:pPr>
            <w:r>
              <w:rPr>
                <w:rFonts w:ascii="Times New Roman" w:hAnsi="Times New Roman" w:cs="Times New Roman"/>
              </w:rPr>
              <w:t>Quản lí hoạt động có thể thêm những hoạt động bên ngoài trường, để mở rộng sự đã dạng hoạt động cho sinh viên.</w:t>
            </w:r>
          </w:p>
        </w:tc>
        <w:tc>
          <w:tcPr>
            <w:tcW w:w="1887" w:type="dxa"/>
          </w:tcPr>
          <w:p w14:paraId="27DAAA91" w14:textId="77777777" w:rsidR="006930C1" w:rsidRDefault="006930C1">
            <w:pPr>
              <w:spacing w:after="0" w:line="240" w:lineRule="auto"/>
              <w:contextualSpacing/>
              <w:jc w:val="left"/>
              <w:rPr>
                <w:rFonts w:ascii="Times New Roman" w:hAnsi="Times New Roman" w:cs="Times New Roman"/>
                <w:b/>
                <w:bCs/>
              </w:rPr>
            </w:pPr>
          </w:p>
        </w:tc>
      </w:tr>
      <w:tr w:rsidR="006930C1" w14:paraId="0B2E029C" w14:textId="77777777">
        <w:trPr>
          <w:trHeight w:val="1414"/>
        </w:trPr>
        <w:tc>
          <w:tcPr>
            <w:tcW w:w="878" w:type="dxa"/>
            <w:vAlign w:val="center"/>
          </w:tcPr>
          <w:p w14:paraId="24BDC6F6" w14:textId="77777777" w:rsidR="006930C1" w:rsidRDefault="006930C1">
            <w:pPr>
              <w:numPr>
                <w:ilvl w:val="0"/>
                <w:numId w:val="18"/>
              </w:numPr>
              <w:spacing w:after="0" w:line="240" w:lineRule="auto"/>
              <w:contextualSpacing/>
              <w:jc w:val="left"/>
              <w:rPr>
                <w:rFonts w:ascii="Times New Roman" w:hAnsi="Times New Roman" w:cs="Times New Roman"/>
              </w:rPr>
            </w:pPr>
          </w:p>
        </w:tc>
        <w:tc>
          <w:tcPr>
            <w:tcW w:w="1983" w:type="dxa"/>
            <w:vAlign w:val="center"/>
          </w:tcPr>
          <w:p w14:paraId="1F868A89" w14:textId="77777777" w:rsidR="006930C1" w:rsidRDefault="00000000">
            <w:pPr>
              <w:contextualSpacing/>
              <w:jc w:val="center"/>
              <w:rPr>
                <w:rFonts w:ascii="Times New Roman" w:hAnsi="Times New Roman" w:cs="Times New Roman"/>
              </w:rPr>
            </w:pPr>
            <w:r>
              <w:rPr>
                <w:rFonts w:ascii="Times New Roman" w:hAnsi="Times New Roman" w:cs="Times New Roman"/>
              </w:rPr>
              <w:t>Hình thức tra cứu trực quan, dễ sử dụng cho tất cả mọi người</w:t>
            </w:r>
          </w:p>
        </w:tc>
        <w:tc>
          <w:tcPr>
            <w:tcW w:w="1550" w:type="dxa"/>
            <w:vAlign w:val="center"/>
          </w:tcPr>
          <w:p w14:paraId="077D61F8" w14:textId="77777777" w:rsidR="006930C1" w:rsidRDefault="00000000">
            <w:pPr>
              <w:contextualSpacing/>
              <w:jc w:val="center"/>
              <w:rPr>
                <w:rFonts w:ascii="Times New Roman" w:hAnsi="Times New Roman" w:cs="Times New Roman"/>
              </w:rPr>
            </w:pPr>
            <w:r>
              <w:rPr>
                <w:rFonts w:ascii="Times New Roman" w:hAnsi="Times New Roman" w:cs="Times New Roman"/>
              </w:rPr>
              <w:t>Tiện dụng</w:t>
            </w:r>
          </w:p>
        </w:tc>
        <w:tc>
          <w:tcPr>
            <w:tcW w:w="3744" w:type="dxa"/>
            <w:vAlign w:val="center"/>
          </w:tcPr>
          <w:p w14:paraId="70242369" w14:textId="77777777" w:rsidR="006930C1" w:rsidRDefault="00000000">
            <w:pPr>
              <w:spacing w:after="0" w:line="240" w:lineRule="auto"/>
              <w:ind w:left="176"/>
              <w:contextualSpacing/>
              <w:jc w:val="center"/>
              <w:rPr>
                <w:rFonts w:ascii="Times New Roman" w:hAnsi="Times New Roman" w:cs="Times New Roman"/>
              </w:rPr>
            </w:pPr>
            <w:r>
              <w:rPr>
                <w:rFonts w:ascii="Times New Roman" w:hAnsi="Times New Roman" w:cs="Times New Roman"/>
              </w:rPr>
              <w:t>Tra cứu theo thuộc tính hoạt động (đơn vị tổ chức, năm…)</w:t>
            </w:r>
          </w:p>
        </w:tc>
        <w:tc>
          <w:tcPr>
            <w:tcW w:w="1887" w:type="dxa"/>
          </w:tcPr>
          <w:p w14:paraId="356F5574" w14:textId="77777777" w:rsidR="006930C1" w:rsidRDefault="006930C1">
            <w:pPr>
              <w:spacing w:after="0" w:line="240" w:lineRule="auto"/>
              <w:contextualSpacing/>
              <w:jc w:val="left"/>
              <w:rPr>
                <w:rFonts w:ascii="Times New Roman" w:hAnsi="Times New Roman" w:cs="Times New Roman"/>
                <w:b/>
                <w:bCs/>
              </w:rPr>
            </w:pPr>
          </w:p>
        </w:tc>
      </w:tr>
      <w:tr w:rsidR="006930C1" w14:paraId="140AE698" w14:textId="77777777">
        <w:trPr>
          <w:trHeight w:val="1414"/>
        </w:trPr>
        <w:tc>
          <w:tcPr>
            <w:tcW w:w="878" w:type="dxa"/>
            <w:vAlign w:val="center"/>
          </w:tcPr>
          <w:p w14:paraId="7F26C860" w14:textId="77777777" w:rsidR="006930C1" w:rsidRDefault="006930C1">
            <w:pPr>
              <w:numPr>
                <w:ilvl w:val="0"/>
                <w:numId w:val="18"/>
              </w:numPr>
              <w:spacing w:after="0" w:line="240" w:lineRule="auto"/>
              <w:contextualSpacing/>
              <w:jc w:val="left"/>
              <w:rPr>
                <w:rFonts w:ascii="Times New Roman" w:hAnsi="Times New Roman" w:cs="Times New Roman"/>
              </w:rPr>
            </w:pPr>
          </w:p>
        </w:tc>
        <w:tc>
          <w:tcPr>
            <w:tcW w:w="1983" w:type="dxa"/>
            <w:vAlign w:val="center"/>
          </w:tcPr>
          <w:p w14:paraId="0DE20370" w14:textId="77777777" w:rsidR="006930C1" w:rsidRDefault="00000000">
            <w:pPr>
              <w:contextualSpacing/>
              <w:jc w:val="center"/>
              <w:rPr>
                <w:rFonts w:ascii="Times New Roman" w:hAnsi="Times New Roman" w:cs="Times New Roman"/>
              </w:rPr>
            </w:pPr>
            <w:r>
              <w:rPr>
                <w:rFonts w:ascii="Times New Roman" w:hAnsi="Times New Roman" w:cs="Times New Roman"/>
              </w:rPr>
              <w:t>Tốc độ thực hiện việc tra cứu nhanh</w:t>
            </w:r>
          </w:p>
        </w:tc>
        <w:tc>
          <w:tcPr>
            <w:tcW w:w="1550" w:type="dxa"/>
            <w:vAlign w:val="center"/>
          </w:tcPr>
          <w:p w14:paraId="32AA9D34" w14:textId="77777777" w:rsidR="006930C1" w:rsidRDefault="00000000">
            <w:pPr>
              <w:contextualSpacing/>
              <w:jc w:val="center"/>
              <w:rPr>
                <w:rFonts w:ascii="Times New Roman" w:hAnsi="Times New Roman" w:cs="Times New Roman"/>
              </w:rPr>
            </w:pPr>
            <w:r>
              <w:rPr>
                <w:rFonts w:ascii="Times New Roman" w:hAnsi="Times New Roman" w:cs="Times New Roman"/>
              </w:rPr>
              <w:t>Hiệu quả</w:t>
            </w:r>
          </w:p>
        </w:tc>
        <w:tc>
          <w:tcPr>
            <w:tcW w:w="3744" w:type="dxa"/>
            <w:vAlign w:val="center"/>
          </w:tcPr>
          <w:p w14:paraId="565DB299" w14:textId="77777777" w:rsidR="006930C1" w:rsidRDefault="00000000">
            <w:pPr>
              <w:spacing w:after="0" w:line="240" w:lineRule="auto"/>
              <w:ind w:left="176"/>
              <w:contextualSpacing/>
              <w:jc w:val="center"/>
              <w:rPr>
                <w:rFonts w:ascii="Times New Roman" w:hAnsi="Times New Roman" w:cs="Times New Roman"/>
              </w:rPr>
            </w:pPr>
            <w:r>
              <w:rPr>
                <w:rFonts w:ascii="Times New Roman" w:hAnsi="Times New Roman" w:cs="Times New Roman"/>
              </w:rPr>
              <w:t>Tối đa 30 giây cho việc tra cứu hoạt động, thống kê hoạt động và người tham gia hoạt động</w:t>
            </w:r>
          </w:p>
        </w:tc>
        <w:tc>
          <w:tcPr>
            <w:tcW w:w="1887" w:type="dxa"/>
          </w:tcPr>
          <w:p w14:paraId="63998833" w14:textId="77777777" w:rsidR="006930C1" w:rsidRDefault="006930C1">
            <w:pPr>
              <w:spacing w:after="0" w:line="240" w:lineRule="auto"/>
              <w:contextualSpacing/>
              <w:jc w:val="left"/>
              <w:rPr>
                <w:rFonts w:ascii="Times New Roman" w:hAnsi="Times New Roman" w:cs="Times New Roman"/>
                <w:b/>
                <w:bCs/>
              </w:rPr>
            </w:pPr>
          </w:p>
        </w:tc>
      </w:tr>
    </w:tbl>
    <w:p w14:paraId="013D1570" w14:textId="77777777" w:rsidR="006930C1" w:rsidRDefault="006930C1">
      <w:pPr>
        <w:tabs>
          <w:tab w:val="left" w:pos="1200"/>
        </w:tabs>
        <w:jc w:val="left"/>
        <w:rPr>
          <w:rFonts w:ascii="Times New Roman" w:hAnsi="Times New Roman" w:cs="Times New Roman"/>
        </w:rPr>
      </w:pPr>
    </w:p>
    <w:p w14:paraId="1F6C105A" w14:textId="77777777" w:rsidR="006930C1" w:rsidRDefault="00000000">
      <w:pPr>
        <w:numPr>
          <w:ilvl w:val="0"/>
          <w:numId w:val="12"/>
        </w:numPr>
        <w:tabs>
          <w:tab w:val="left" w:pos="1200"/>
        </w:tabs>
        <w:contextualSpacing/>
        <w:jc w:val="left"/>
        <w:rPr>
          <w:rFonts w:ascii="Times New Roman" w:hAnsi="Times New Roman" w:cs="Times New Roman"/>
        </w:rPr>
      </w:pPr>
      <w:r>
        <w:rPr>
          <w:rFonts w:ascii="Times New Roman" w:hAnsi="Times New Roman" w:cs="Times New Roman"/>
        </w:rPr>
        <w:t>Xác định yêu cầu phi chức năng:</w:t>
      </w:r>
    </w:p>
    <w:p w14:paraId="0FBC1C0C" w14:textId="77777777" w:rsidR="006930C1" w:rsidRDefault="006930C1">
      <w:pPr>
        <w:tabs>
          <w:tab w:val="left" w:pos="1200"/>
        </w:tabs>
        <w:ind w:left="720"/>
        <w:contextualSpacing/>
        <w:jc w:val="left"/>
        <w:rPr>
          <w:rFonts w:ascii="Times New Roman" w:hAnsi="Times New Roman" w:cs="Times New Roman"/>
        </w:rPr>
      </w:pPr>
    </w:p>
    <w:tbl>
      <w:tblPr>
        <w:tblW w:w="10058"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2"/>
        <w:gridCol w:w="3886"/>
        <w:gridCol w:w="2515"/>
        <w:gridCol w:w="2515"/>
      </w:tblGrid>
      <w:tr w:rsidR="006930C1" w14:paraId="2D9DFF06" w14:textId="77777777">
        <w:trPr>
          <w:trHeight w:val="716"/>
        </w:trPr>
        <w:tc>
          <w:tcPr>
            <w:tcW w:w="1142"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3E8CC50D" w14:textId="77777777" w:rsidR="006930C1" w:rsidRDefault="00000000">
            <w:pPr>
              <w:jc w:val="left"/>
              <w:rPr>
                <w:rFonts w:ascii="Times New Roman" w:hAnsi="Times New Roman" w:cs="Times New Roman"/>
                <w:b/>
                <w:lang w:val="vi-VN"/>
              </w:rPr>
            </w:pPr>
            <w:r>
              <w:rPr>
                <w:rFonts w:ascii="Times New Roman" w:hAnsi="Times New Roman" w:cs="Times New Roman"/>
                <w:b/>
                <w:lang w:val="vi-VN"/>
              </w:rPr>
              <w:t>STT</w:t>
            </w:r>
          </w:p>
        </w:tc>
        <w:tc>
          <w:tcPr>
            <w:tcW w:w="3886"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397046E6" w14:textId="77777777" w:rsidR="006930C1" w:rsidRDefault="00000000">
            <w:pPr>
              <w:jc w:val="left"/>
              <w:rPr>
                <w:rFonts w:ascii="Times New Roman" w:hAnsi="Times New Roman" w:cs="Times New Roman"/>
                <w:b/>
                <w:lang w:val="vi-VN"/>
              </w:rPr>
            </w:pPr>
            <w:r>
              <w:rPr>
                <w:rFonts w:ascii="Times New Roman" w:hAnsi="Times New Roman" w:cs="Times New Roman"/>
                <w:b/>
                <w:lang w:val="vi-VN"/>
              </w:rPr>
              <w:t>Nội dung</w:t>
            </w:r>
          </w:p>
        </w:tc>
        <w:tc>
          <w:tcPr>
            <w:tcW w:w="2515"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235CA625" w14:textId="77777777" w:rsidR="006930C1" w:rsidRDefault="00000000">
            <w:pPr>
              <w:jc w:val="left"/>
              <w:rPr>
                <w:rFonts w:ascii="Times New Roman" w:hAnsi="Times New Roman" w:cs="Times New Roman"/>
                <w:b/>
                <w:lang w:val="vi-VN"/>
              </w:rPr>
            </w:pPr>
            <w:r>
              <w:rPr>
                <w:rFonts w:ascii="Times New Roman" w:hAnsi="Times New Roman" w:cs="Times New Roman"/>
                <w:b/>
                <w:lang w:val="vi-VN"/>
              </w:rPr>
              <w:t>Mô tả chi tiết</w:t>
            </w:r>
          </w:p>
        </w:tc>
        <w:tc>
          <w:tcPr>
            <w:tcW w:w="2515"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345EA2F2" w14:textId="77777777" w:rsidR="006930C1" w:rsidRDefault="00000000">
            <w:pPr>
              <w:jc w:val="left"/>
              <w:rPr>
                <w:rFonts w:ascii="Times New Roman" w:hAnsi="Times New Roman" w:cs="Times New Roman"/>
                <w:b/>
                <w:lang w:val="vi-VN"/>
              </w:rPr>
            </w:pPr>
            <w:r>
              <w:rPr>
                <w:rFonts w:ascii="Times New Roman" w:hAnsi="Times New Roman" w:cs="Times New Roman"/>
                <w:b/>
                <w:lang w:val="vi-VN"/>
              </w:rPr>
              <w:t>Ghi chú</w:t>
            </w:r>
          </w:p>
        </w:tc>
      </w:tr>
      <w:tr w:rsidR="006930C1" w14:paraId="6F79689A" w14:textId="77777777">
        <w:trPr>
          <w:trHeight w:val="894"/>
        </w:trPr>
        <w:tc>
          <w:tcPr>
            <w:tcW w:w="1142" w:type="dxa"/>
            <w:tcBorders>
              <w:top w:val="single" w:sz="4" w:space="0" w:color="000000"/>
              <w:left w:val="single" w:sz="4" w:space="0" w:color="000000"/>
              <w:bottom w:val="single" w:sz="4" w:space="0" w:color="000000"/>
              <w:right w:val="single" w:sz="4" w:space="0" w:color="000000"/>
            </w:tcBorders>
            <w:vAlign w:val="center"/>
          </w:tcPr>
          <w:p w14:paraId="214D4C3E" w14:textId="77777777" w:rsidR="006930C1" w:rsidRDefault="006930C1">
            <w:pPr>
              <w:numPr>
                <w:ilvl w:val="0"/>
                <w:numId w:val="19"/>
              </w:numPr>
              <w:contextualSpacing/>
              <w:jc w:val="left"/>
              <w:rPr>
                <w:rFonts w:ascii="Times New Roman" w:hAnsi="Times New Roman" w:cs="Times New Roman"/>
                <w:lang w:val="vi-VN"/>
              </w:rPr>
            </w:pPr>
          </w:p>
        </w:tc>
        <w:tc>
          <w:tcPr>
            <w:tcW w:w="3886" w:type="dxa"/>
            <w:tcBorders>
              <w:top w:val="single" w:sz="4" w:space="0" w:color="000000"/>
              <w:left w:val="single" w:sz="4" w:space="0" w:color="000000"/>
              <w:bottom w:val="single" w:sz="4" w:space="0" w:color="000000"/>
              <w:right w:val="single" w:sz="4" w:space="0" w:color="000000"/>
            </w:tcBorders>
            <w:vAlign w:val="center"/>
          </w:tcPr>
          <w:p w14:paraId="2D72AFCE" w14:textId="77777777" w:rsidR="006930C1" w:rsidRDefault="00000000">
            <w:pPr>
              <w:jc w:val="left"/>
              <w:rPr>
                <w:rFonts w:ascii="Times New Roman" w:hAnsi="Times New Roman" w:cs="Times New Roman"/>
                <w:lang w:val="vi-VN"/>
              </w:rPr>
            </w:pPr>
            <w:r>
              <w:rPr>
                <w:rFonts w:ascii="Times New Roman" w:hAnsi="Times New Roman" w:cs="Times New Roman"/>
                <w:lang w:val="vi-VN"/>
              </w:rPr>
              <w:t>Phương pháp thiết kế phần mềm</w:t>
            </w:r>
          </w:p>
        </w:tc>
        <w:tc>
          <w:tcPr>
            <w:tcW w:w="2515" w:type="dxa"/>
            <w:tcBorders>
              <w:top w:val="single" w:sz="4" w:space="0" w:color="000000"/>
              <w:left w:val="single" w:sz="4" w:space="0" w:color="000000"/>
              <w:bottom w:val="single" w:sz="4" w:space="0" w:color="000000"/>
              <w:right w:val="single" w:sz="4" w:space="0" w:color="000000"/>
            </w:tcBorders>
            <w:vAlign w:val="center"/>
          </w:tcPr>
          <w:p w14:paraId="23CF3E0A" w14:textId="77777777" w:rsidR="006930C1" w:rsidRDefault="00000000">
            <w:pPr>
              <w:jc w:val="left"/>
              <w:rPr>
                <w:rFonts w:ascii="Times New Roman" w:hAnsi="Times New Roman" w:cs="Times New Roman"/>
                <w:lang w:val="vi-VN"/>
              </w:rPr>
            </w:pPr>
            <w:r>
              <w:rPr>
                <w:rFonts w:ascii="Times New Roman" w:hAnsi="Times New Roman" w:cs="Times New Roman"/>
                <w:lang w:val="vi-VN"/>
              </w:rPr>
              <w:t>Thiết kế hướng đối tượng</w:t>
            </w:r>
          </w:p>
        </w:tc>
        <w:tc>
          <w:tcPr>
            <w:tcW w:w="2515" w:type="dxa"/>
            <w:tcBorders>
              <w:top w:val="single" w:sz="4" w:space="0" w:color="000000"/>
              <w:left w:val="single" w:sz="4" w:space="0" w:color="000000"/>
              <w:bottom w:val="single" w:sz="4" w:space="0" w:color="000000"/>
              <w:right w:val="single" w:sz="4" w:space="0" w:color="000000"/>
            </w:tcBorders>
            <w:vAlign w:val="center"/>
          </w:tcPr>
          <w:p w14:paraId="608BD50E" w14:textId="77777777" w:rsidR="006930C1" w:rsidRDefault="006930C1">
            <w:pPr>
              <w:jc w:val="left"/>
              <w:rPr>
                <w:rFonts w:ascii="Times New Roman" w:hAnsi="Times New Roman" w:cs="Times New Roman"/>
                <w:lang w:val="vi-VN"/>
              </w:rPr>
            </w:pPr>
          </w:p>
        </w:tc>
      </w:tr>
      <w:tr w:rsidR="006930C1" w14:paraId="773F75FF" w14:textId="77777777">
        <w:trPr>
          <w:trHeight w:val="894"/>
        </w:trPr>
        <w:tc>
          <w:tcPr>
            <w:tcW w:w="1142" w:type="dxa"/>
            <w:tcBorders>
              <w:top w:val="single" w:sz="4" w:space="0" w:color="000000"/>
              <w:left w:val="single" w:sz="4" w:space="0" w:color="000000"/>
              <w:bottom w:val="single" w:sz="4" w:space="0" w:color="000000"/>
              <w:right w:val="single" w:sz="4" w:space="0" w:color="000000"/>
            </w:tcBorders>
            <w:vAlign w:val="center"/>
          </w:tcPr>
          <w:p w14:paraId="1FAED914" w14:textId="77777777" w:rsidR="006930C1" w:rsidRDefault="006930C1">
            <w:pPr>
              <w:numPr>
                <w:ilvl w:val="0"/>
                <w:numId w:val="19"/>
              </w:numPr>
              <w:contextualSpacing/>
              <w:jc w:val="left"/>
              <w:rPr>
                <w:rFonts w:ascii="Times New Roman" w:hAnsi="Times New Roman" w:cs="Times New Roman"/>
                <w:lang w:val="vi-VN"/>
              </w:rPr>
            </w:pPr>
          </w:p>
        </w:tc>
        <w:tc>
          <w:tcPr>
            <w:tcW w:w="3886" w:type="dxa"/>
            <w:tcBorders>
              <w:top w:val="single" w:sz="4" w:space="0" w:color="000000"/>
              <w:left w:val="single" w:sz="4" w:space="0" w:color="000000"/>
              <w:bottom w:val="single" w:sz="4" w:space="0" w:color="000000"/>
              <w:right w:val="single" w:sz="4" w:space="0" w:color="000000"/>
            </w:tcBorders>
            <w:vAlign w:val="center"/>
          </w:tcPr>
          <w:p w14:paraId="11CA94EF" w14:textId="77777777" w:rsidR="006930C1" w:rsidRDefault="00000000">
            <w:pPr>
              <w:jc w:val="left"/>
              <w:rPr>
                <w:rFonts w:ascii="Times New Roman" w:hAnsi="Times New Roman" w:cs="Times New Roman"/>
                <w:lang w:val="vi-VN"/>
              </w:rPr>
            </w:pPr>
            <w:r>
              <w:rPr>
                <w:rFonts w:ascii="Times New Roman" w:hAnsi="Times New Roman" w:cs="Times New Roman"/>
                <w:lang w:val="vi-VN"/>
              </w:rPr>
              <w:t>Ngôn ngữ lập trình</w:t>
            </w:r>
          </w:p>
        </w:tc>
        <w:tc>
          <w:tcPr>
            <w:tcW w:w="2515" w:type="dxa"/>
            <w:tcBorders>
              <w:top w:val="single" w:sz="4" w:space="0" w:color="000000"/>
              <w:left w:val="single" w:sz="4" w:space="0" w:color="000000"/>
              <w:bottom w:val="single" w:sz="4" w:space="0" w:color="000000"/>
              <w:right w:val="single" w:sz="4" w:space="0" w:color="000000"/>
            </w:tcBorders>
            <w:vAlign w:val="center"/>
          </w:tcPr>
          <w:p w14:paraId="23C03EF0" w14:textId="77777777" w:rsidR="006930C1" w:rsidRDefault="00000000">
            <w:pPr>
              <w:jc w:val="left"/>
              <w:rPr>
                <w:rFonts w:ascii="Times New Roman" w:hAnsi="Times New Roman" w:cs="Times New Roman"/>
              </w:rPr>
            </w:pPr>
            <w:r>
              <w:rPr>
                <w:rFonts w:ascii="Times New Roman" w:hAnsi="Times New Roman" w:cs="Times New Roman"/>
              </w:rPr>
              <w:t>React-native 0.73.5, Node JS</w:t>
            </w:r>
          </w:p>
        </w:tc>
        <w:tc>
          <w:tcPr>
            <w:tcW w:w="2515" w:type="dxa"/>
            <w:tcBorders>
              <w:top w:val="single" w:sz="4" w:space="0" w:color="000000"/>
              <w:left w:val="single" w:sz="4" w:space="0" w:color="000000"/>
              <w:bottom w:val="single" w:sz="4" w:space="0" w:color="000000"/>
              <w:right w:val="single" w:sz="4" w:space="0" w:color="000000"/>
            </w:tcBorders>
            <w:vAlign w:val="center"/>
          </w:tcPr>
          <w:p w14:paraId="213B33D0" w14:textId="77777777" w:rsidR="006930C1" w:rsidRDefault="006930C1">
            <w:pPr>
              <w:jc w:val="left"/>
              <w:rPr>
                <w:rFonts w:ascii="Times New Roman" w:hAnsi="Times New Roman" w:cs="Times New Roman"/>
                <w:lang w:val="vi-VN"/>
              </w:rPr>
            </w:pPr>
          </w:p>
        </w:tc>
      </w:tr>
      <w:tr w:rsidR="006930C1" w14:paraId="772ABF89" w14:textId="77777777">
        <w:trPr>
          <w:trHeight w:val="1251"/>
        </w:trPr>
        <w:tc>
          <w:tcPr>
            <w:tcW w:w="1142" w:type="dxa"/>
            <w:tcBorders>
              <w:top w:val="single" w:sz="4" w:space="0" w:color="000000"/>
              <w:left w:val="single" w:sz="4" w:space="0" w:color="000000"/>
              <w:bottom w:val="single" w:sz="4" w:space="0" w:color="000000"/>
              <w:right w:val="single" w:sz="4" w:space="0" w:color="000000"/>
            </w:tcBorders>
            <w:vAlign w:val="center"/>
          </w:tcPr>
          <w:p w14:paraId="589EA3C2" w14:textId="77777777" w:rsidR="006930C1" w:rsidRDefault="006930C1">
            <w:pPr>
              <w:numPr>
                <w:ilvl w:val="0"/>
                <w:numId w:val="19"/>
              </w:numPr>
              <w:contextualSpacing/>
              <w:jc w:val="left"/>
              <w:rPr>
                <w:rFonts w:ascii="Times New Roman" w:hAnsi="Times New Roman" w:cs="Times New Roman"/>
                <w:lang w:val="vi-VN"/>
              </w:rPr>
            </w:pPr>
          </w:p>
        </w:tc>
        <w:tc>
          <w:tcPr>
            <w:tcW w:w="3886" w:type="dxa"/>
            <w:tcBorders>
              <w:top w:val="single" w:sz="4" w:space="0" w:color="000000"/>
              <w:left w:val="single" w:sz="4" w:space="0" w:color="000000"/>
              <w:bottom w:val="single" w:sz="4" w:space="0" w:color="000000"/>
              <w:right w:val="single" w:sz="4" w:space="0" w:color="000000"/>
            </w:tcBorders>
            <w:vAlign w:val="center"/>
          </w:tcPr>
          <w:p w14:paraId="58FD2783" w14:textId="77777777" w:rsidR="006930C1" w:rsidRDefault="00000000">
            <w:pPr>
              <w:jc w:val="left"/>
              <w:rPr>
                <w:rFonts w:ascii="Times New Roman" w:hAnsi="Times New Roman" w:cs="Times New Roman"/>
                <w:lang w:val="vi-VN"/>
              </w:rPr>
            </w:pPr>
            <w:r>
              <w:rPr>
                <w:rFonts w:ascii="Times New Roman" w:hAnsi="Times New Roman" w:cs="Times New Roman"/>
                <w:lang w:val="vi-VN"/>
              </w:rPr>
              <w:t>Yêu cầu lưu trữ dữ liệu</w:t>
            </w:r>
          </w:p>
        </w:tc>
        <w:tc>
          <w:tcPr>
            <w:tcW w:w="2515" w:type="dxa"/>
            <w:tcBorders>
              <w:top w:val="single" w:sz="4" w:space="0" w:color="000000"/>
              <w:left w:val="single" w:sz="4" w:space="0" w:color="000000"/>
              <w:bottom w:val="single" w:sz="4" w:space="0" w:color="000000"/>
              <w:right w:val="single" w:sz="4" w:space="0" w:color="000000"/>
            </w:tcBorders>
            <w:vAlign w:val="center"/>
          </w:tcPr>
          <w:p w14:paraId="02E1A4DC" w14:textId="77777777" w:rsidR="006930C1" w:rsidRDefault="00000000">
            <w:pPr>
              <w:jc w:val="left"/>
              <w:rPr>
                <w:rFonts w:ascii="Times New Roman" w:hAnsi="Times New Roman" w:cs="Times New Roman"/>
              </w:rPr>
            </w:pPr>
            <w:r>
              <w:rPr>
                <w:rFonts w:ascii="Times New Roman" w:hAnsi="Times New Roman" w:cs="Times New Roman"/>
                <w:lang w:val="vi-VN"/>
              </w:rPr>
              <w:t xml:space="preserve">Hệ quản trị cơ sở dữ liệu </w:t>
            </w:r>
            <w:r>
              <w:rPr>
                <w:rFonts w:ascii="Times New Roman" w:hAnsi="Times New Roman" w:cs="Times New Roman"/>
              </w:rPr>
              <w:t>MY</w:t>
            </w:r>
            <w:r>
              <w:rPr>
                <w:rFonts w:ascii="Times New Roman" w:hAnsi="Times New Roman" w:cs="Times New Roman"/>
                <w:lang w:val="vi-VN"/>
              </w:rPr>
              <w:t xml:space="preserve">SQL </w:t>
            </w:r>
            <w:r>
              <w:rPr>
                <w:rFonts w:ascii="Times New Roman" w:hAnsi="Times New Roman" w:cs="Times New Roman"/>
              </w:rPr>
              <w:t>8.3</w:t>
            </w:r>
          </w:p>
        </w:tc>
        <w:tc>
          <w:tcPr>
            <w:tcW w:w="2515" w:type="dxa"/>
            <w:tcBorders>
              <w:top w:val="single" w:sz="4" w:space="0" w:color="000000"/>
              <w:left w:val="single" w:sz="4" w:space="0" w:color="000000"/>
              <w:bottom w:val="single" w:sz="4" w:space="0" w:color="000000"/>
              <w:right w:val="single" w:sz="4" w:space="0" w:color="000000"/>
            </w:tcBorders>
            <w:vAlign w:val="center"/>
          </w:tcPr>
          <w:p w14:paraId="257E3E5A" w14:textId="77777777" w:rsidR="006930C1" w:rsidRDefault="006930C1">
            <w:pPr>
              <w:jc w:val="left"/>
              <w:rPr>
                <w:rFonts w:ascii="Times New Roman" w:hAnsi="Times New Roman" w:cs="Times New Roman"/>
                <w:lang w:val="vi-VN"/>
              </w:rPr>
            </w:pPr>
          </w:p>
        </w:tc>
      </w:tr>
      <w:tr w:rsidR="006930C1" w14:paraId="5F007DBB" w14:textId="77777777">
        <w:trPr>
          <w:trHeight w:val="1271"/>
        </w:trPr>
        <w:tc>
          <w:tcPr>
            <w:tcW w:w="1142" w:type="dxa"/>
            <w:tcBorders>
              <w:top w:val="single" w:sz="4" w:space="0" w:color="000000"/>
              <w:left w:val="single" w:sz="4" w:space="0" w:color="000000"/>
              <w:bottom w:val="single" w:sz="4" w:space="0" w:color="000000"/>
              <w:right w:val="single" w:sz="4" w:space="0" w:color="000000"/>
            </w:tcBorders>
            <w:vAlign w:val="center"/>
          </w:tcPr>
          <w:p w14:paraId="3E02EE7E" w14:textId="77777777" w:rsidR="006930C1" w:rsidRDefault="006930C1">
            <w:pPr>
              <w:numPr>
                <w:ilvl w:val="0"/>
                <w:numId w:val="19"/>
              </w:numPr>
              <w:contextualSpacing/>
              <w:jc w:val="left"/>
              <w:rPr>
                <w:rFonts w:ascii="Times New Roman" w:hAnsi="Times New Roman" w:cs="Times New Roman"/>
                <w:lang w:val="vi-VN"/>
              </w:rPr>
            </w:pPr>
          </w:p>
        </w:tc>
        <w:tc>
          <w:tcPr>
            <w:tcW w:w="3886" w:type="dxa"/>
            <w:tcBorders>
              <w:top w:val="single" w:sz="4" w:space="0" w:color="000000"/>
              <w:left w:val="single" w:sz="4" w:space="0" w:color="000000"/>
              <w:bottom w:val="single" w:sz="4" w:space="0" w:color="000000"/>
              <w:right w:val="single" w:sz="4" w:space="0" w:color="000000"/>
            </w:tcBorders>
            <w:vAlign w:val="center"/>
          </w:tcPr>
          <w:p w14:paraId="11843E34" w14:textId="77777777" w:rsidR="006930C1" w:rsidRDefault="00000000">
            <w:pPr>
              <w:jc w:val="left"/>
              <w:rPr>
                <w:rFonts w:ascii="Times New Roman" w:hAnsi="Times New Roman" w:cs="Times New Roman"/>
                <w:lang w:val="vi-VN"/>
              </w:rPr>
            </w:pPr>
            <w:r>
              <w:rPr>
                <w:rFonts w:ascii="Times New Roman" w:hAnsi="Times New Roman" w:cs="Times New Roman"/>
                <w:lang w:val="vi-VN"/>
              </w:rPr>
              <w:t>Công cụ sử dụng</w:t>
            </w:r>
          </w:p>
        </w:tc>
        <w:tc>
          <w:tcPr>
            <w:tcW w:w="2515" w:type="dxa"/>
            <w:tcBorders>
              <w:top w:val="single" w:sz="4" w:space="0" w:color="000000"/>
              <w:left w:val="single" w:sz="4" w:space="0" w:color="000000"/>
              <w:bottom w:val="single" w:sz="4" w:space="0" w:color="000000"/>
              <w:right w:val="single" w:sz="4" w:space="0" w:color="000000"/>
            </w:tcBorders>
            <w:vAlign w:val="center"/>
          </w:tcPr>
          <w:p w14:paraId="19530FFC" w14:textId="77777777" w:rsidR="006930C1" w:rsidRDefault="00000000">
            <w:pPr>
              <w:jc w:val="left"/>
              <w:rPr>
                <w:rFonts w:ascii="Times New Roman" w:hAnsi="Times New Roman" w:cs="Times New Roman"/>
              </w:rPr>
            </w:pPr>
            <w:r>
              <w:rPr>
                <w:rFonts w:ascii="Times New Roman" w:hAnsi="Times New Roman" w:cs="Times New Roman"/>
                <w:lang w:val="vi-VN"/>
              </w:rPr>
              <w:t>Visual Studio Code</w:t>
            </w:r>
            <w:r>
              <w:rPr>
                <w:rFonts w:ascii="Times New Roman" w:hAnsi="Times New Roman" w:cs="Times New Roman"/>
              </w:rPr>
              <w:t>, MYSQL workbench</w:t>
            </w:r>
          </w:p>
        </w:tc>
        <w:tc>
          <w:tcPr>
            <w:tcW w:w="2515" w:type="dxa"/>
            <w:tcBorders>
              <w:top w:val="single" w:sz="4" w:space="0" w:color="000000"/>
              <w:left w:val="single" w:sz="4" w:space="0" w:color="000000"/>
              <w:bottom w:val="single" w:sz="4" w:space="0" w:color="000000"/>
              <w:right w:val="single" w:sz="4" w:space="0" w:color="000000"/>
            </w:tcBorders>
            <w:vAlign w:val="center"/>
          </w:tcPr>
          <w:p w14:paraId="2298E7C7" w14:textId="77777777" w:rsidR="006930C1" w:rsidRDefault="006930C1">
            <w:pPr>
              <w:jc w:val="left"/>
              <w:rPr>
                <w:rFonts w:ascii="Times New Roman" w:hAnsi="Times New Roman" w:cs="Times New Roman"/>
                <w:lang w:val="vi-VN"/>
              </w:rPr>
            </w:pPr>
          </w:p>
        </w:tc>
      </w:tr>
    </w:tbl>
    <w:p w14:paraId="30E450DE" w14:textId="77777777" w:rsidR="006930C1" w:rsidRDefault="006930C1">
      <w:pPr>
        <w:spacing w:line="276" w:lineRule="auto"/>
        <w:jc w:val="center"/>
        <w:rPr>
          <w:rFonts w:ascii="Times New Roman" w:hAnsi="Times New Roman" w:cs="Times New Roman"/>
          <w:b/>
          <w:bCs/>
        </w:rPr>
      </w:pPr>
    </w:p>
    <w:p w14:paraId="41FF17A2" w14:textId="77777777" w:rsidR="006930C1" w:rsidRDefault="00000000">
      <w:pPr>
        <w:pStyle w:val="u1"/>
        <w:rPr>
          <w:rFonts w:ascii="Times New Roman" w:hAnsi="Times New Roman" w:cs="Times New Roman"/>
          <w:sz w:val="28"/>
          <w:szCs w:val="28"/>
        </w:rPr>
      </w:pPr>
      <w:bookmarkStart w:id="16" w:name="_Toc164414141"/>
      <w:r>
        <w:rPr>
          <w:rFonts w:ascii="Times New Roman" w:hAnsi="Times New Roman" w:cs="Times New Roman"/>
          <w:sz w:val="28"/>
          <w:szCs w:val="28"/>
        </w:rPr>
        <w:t>2. Mô hình hóa yêu cầu</w:t>
      </w:r>
      <w:bookmarkEnd w:id="16"/>
    </w:p>
    <w:p w14:paraId="723A8A86" w14:textId="77777777" w:rsidR="006930C1" w:rsidRDefault="00000000">
      <w:pPr>
        <w:pStyle w:val="u2"/>
        <w:ind w:firstLine="720"/>
        <w:rPr>
          <w:rFonts w:ascii="Times New Roman" w:hAnsi="Times New Roman" w:cs="Times New Roman"/>
          <w:sz w:val="28"/>
          <w:szCs w:val="28"/>
        </w:rPr>
      </w:pPr>
      <w:bookmarkStart w:id="17" w:name="_Toc164414142"/>
      <w:r>
        <w:rPr>
          <w:rFonts w:ascii="Times New Roman" w:hAnsi="Times New Roman" w:cs="Times New Roman"/>
          <w:noProof/>
        </w:rPr>
        <w:drawing>
          <wp:anchor distT="0" distB="0" distL="114300" distR="114300" simplePos="0" relativeHeight="251664384" behindDoc="0" locked="0" layoutInCell="1" allowOverlap="1" wp14:anchorId="5B9E5F24" wp14:editId="65B4CA62">
            <wp:simplePos x="0" y="0"/>
            <wp:positionH relativeFrom="column">
              <wp:posOffset>88900</wp:posOffset>
            </wp:positionH>
            <wp:positionV relativeFrom="paragraph">
              <wp:posOffset>492125</wp:posOffset>
            </wp:positionV>
            <wp:extent cx="6626860" cy="5000625"/>
            <wp:effectExtent l="0" t="0" r="17780" b="13335"/>
            <wp:wrapTight wrapText="bothSides">
              <wp:wrapPolygon edited="0">
                <wp:start x="0" y="0"/>
                <wp:lineTo x="0" y="21526"/>
                <wp:lineTo x="21559" y="21526"/>
                <wp:lineTo x="21559" y="0"/>
                <wp:lineTo x="0" y="0"/>
              </wp:wrapPolygon>
            </wp:wrapTight>
            <wp:docPr id="1929778515" name="Hình ảnh 1" descr="Ảnh có chứa văn bản, biểu đồ, Kế hoạch, Bản vẽ kỹ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78515" name="Hình ảnh 1" descr="Ảnh có chứa văn bản, biểu đồ, Kế hoạch, Bản vẽ kỹ thuật&#10;&#10;Mô tả được tạo tự độ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626860" cy="5000625"/>
                    </a:xfrm>
                    <a:prstGeom prst="rect">
                      <a:avLst/>
                    </a:prstGeom>
                  </pic:spPr>
                </pic:pic>
              </a:graphicData>
            </a:graphic>
          </wp:anchor>
        </w:drawing>
      </w:r>
      <w:r>
        <w:rPr>
          <w:rFonts w:ascii="Times New Roman" w:hAnsi="Times New Roman" w:cs="Times New Roman"/>
          <w:sz w:val="28"/>
          <w:szCs w:val="28"/>
        </w:rPr>
        <w:t>2.1. Mô hình luồng dữ liệu</w:t>
      </w:r>
      <w:r>
        <w:rPr>
          <w:rFonts w:ascii="Times New Roman" w:hAnsi="Times New Roman" w:cs="Times New Roman"/>
          <w:sz w:val="28"/>
          <w:szCs w:val="28"/>
          <w:lang w:val="vi-VN"/>
        </w:rPr>
        <w:t xml:space="preserve"> (DFD)</w:t>
      </w:r>
      <w:r>
        <w:rPr>
          <w:rFonts w:ascii="Times New Roman" w:hAnsi="Times New Roman" w:cs="Times New Roman"/>
          <w:sz w:val="28"/>
          <w:szCs w:val="28"/>
        </w:rPr>
        <w:t xml:space="preserve"> chung cho toàn bộ hệ thống</w:t>
      </w:r>
      <w:bookmarkEnd w:id="17"/>
    </w:p>
    <w:p w14:paraId="4AE12D5E" w14:textId="77777777" w:rsidR="006930C1" w:rsidRDefault="006930C1">
      <w:pPr>
        <w:rPr>
          <w:rFonts w:ascii="Times New Roman" w:hAnsi="Times New Roman" w:cs="Times New Roman"/>
        </w:rPr>
      </w:pPr>
    </w:p>
    <w:p w14:paraId="3B963E33" w14:textId="77777777" w:rsidR="006930C1" w:rsidRDefault="00000000">
      <w:pPr>
        <w:pStyle w:val="u2"/>
        <w:ind w:firstLine="720"/>
        <w:rPr>
          <w:rFonts w:ascii="Times New Roman" w:hAnsi="Times New Roman" w:cs="Times New Roman"/>
          <w:sz w:val="28"/>
          <w:szCs w:val="28"/>
        </w:rPr>
      </w:pPr>
      <w:bookmarkStart w:id="18" w:name="_Toc164414143"/>
      <w:r>
        <w:rPr>
          <w:rFonts w:ascii="Times New Roman" w:hAnsi="Times New Roman" w:cs="Times New Roman"/>
          <w:noProof/>
        </w:rPr>
        <w:lastRenderedPageBreak/>
        <w:drawing>
          <wp:anchor distT="0" distB="0" distL="114300" distR="114300" simplePos="0" relativeHeight="251665408" behindDoc="0" locked="0" layoutInCell="1" allowOverlap="1" wp14:anchorId="63C4F76D" wp14:editId="16550B09">
            <wp:simplePos x="0" y="0"/>
            <wp:positionH relativeFrom="column">
              <wp:posOffset>173355</wp:posOffset>
            </wp:positionH>
            <wp:positionV relativeFrom="paragraph">
              <wp:posOffset>382905</wp:posOffset>
            </wp:positionV>
            <wp:extent cx="6205220" cy="4161790"/>
            <wp:effectExtent l="0" t="0" r="5080" b="0"/>
            <wp:wrapTight wrapText="bothSides">
              <wp:wrapPolygon edited="0">
                <wp:start x="0" y="0"/>
                <wp:lineTo x="0" y="21455"/>
                <wp:lineTo x="21551" y="21455"/>
                <wp:lineTo x="21551" y="0"/>
                <wp:lineTo x="0" y="0"/>
              </wp:wrapPolygon>
            </wp:wrapTight>
            <wp:docPr id="1383610729" name="Hình ảnh 2" descr="Ảnh có chứa văn bản, biểu đồ, Kế hoạch, Bản vẽ kỹ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10729" name="Hình ảnh 2" descr="Ảnh có chứa văn bản, biểu đồ, Kế hoạch, Bản vẽ kỹ thuật&#10;&#10;Mô tả được tạo tự độn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205220" cy="4161790"/>
                    </a:xfrm>
                    <a:prstGeom prst="rect">
                      <a:avLst/>
                    </a:prstGeom>
                  </pic:spPr>
                </pic:pic>
              </a:graphicData>
            </a:graphic>
          </wp:anchor>
        </w:drawing>
      </w:r>
      <w:r>
        <w:rPr>
          <w:rFonts w:ascii="Times New Roman" w:hAnsi="Times New Roman" w:cs="Times New Roman"/>
          <w:sz w:val="28"/>
          <w:szCs w:val="28"/>
        </w:rPr>
        <w:t>2.2. Mô hình luồng dữ liệu</w:t>
      </w:r>
      <w:r>
        <w:rPr>
          <w:rFonts w:ascii="Times New Roman" w:hAnsi="Times New Roman" w:cs="Times New Roman"/>
          <w:sz w:val="28"/>
          <w:szCs w:val="28"/>
          <w:lang w:val="vi-VN"/>
        </w:rPr>
        <w:t xml:space="preserve"> (DFD)</w:t>
      </w:r>
      <w:r>
        <w:rPr>
          <w:rFonts w:ascii="Times New Roman" w:hAnsi="Times New Roman" w:cs="Times New Roman"/>
          <w:sz w:val="28"/>
          <w:szCs w:val="28"/>
        </w:rPr>
        <w:t xml:space="preserve"> theo yêu cầu</w:t>
      </w:r>
      <w:bookmarkEnd w:id="18"/>
    </w:p>
    <w:p w14:paraId="0DDCF635" w14:textId="77777777" w:rsidR="006930C1" w:rsidRDefault="006930C1">
      <w:pPr>
        <w:rPr>
          <w:rFonts w:ascii="Times New Roman" w:hAnsi="Times New Roman" w:cs="Times New Roman"/>
        </w:rPr>
      </w:pPr>
    </w:p>
    <w:p w14:paraId="70DE1443" w14:textId="77777777" w:rsidR="006930C1" w:rsidRDefault="00000000">
      <w:pPr>
        <w:pStyle w:val="u1"/>
        <w:rPr>
          <w:rFonts w:ascii="Times New Roman" w:hAnsi="Times New Roman" w:cs="Times New Roman"/>
          <w:sz w:val="28"/>
          <w:szCs w:val="28"/>
        </w:rPr>
      </w:pPr>
      <w:bookmarkStart w:id="19" w:name="_Toc164414144"/>
      <w:r>
        <w:rPr>
          <w:rFonts w:ascii="Times New Roman" w:hAnsi="Times New Roman" w:cs="Times New Roman"/>
          <w:noProof/>
        </w:rPr>
        <w:drawing>
          <wp:anchor distT="0" distB="0" distL="114300" distR="114300" simplePos="0" relativeHeight="251666432" behindDoc="0" locked="0" layoutInCell="1" allowOverlap="1" wp14:anchorId="5795041A" wp14:editId="0ACB3D41">
            <wp:simplePos x="0" y="0"/>
            <wp:positionH relativeFrom="column">
              <wp:posOffset>173355</wp:posOffset>
            </wp:positionH>
            <wp:positionV relativeFrom="paragraph">
              <wp:posOffset>86360</wp:posOffset>
            </wp:positionV>
            <wp:extent cx="6129020" cy="4621530"/>
            <wp:effectExtent l="0" t="0" r="5080" b="8255"/>
            <wp:wrapTight wrapText="bothSides">
              <wp:wrapPolygon edited="0">
                <wp:start x="0" y="0"/>
                <wp:lineTo x="0" y="21550"/>
                <wp:lineTo x="21551" y="21550"/>
                <wp:lineTo x="21551" y="0"/>
                <wp:lineTo x="0" y="0"/>
              </wp:wrapPolygon>
            </wp:wrapTight>
            <wp:docPr id="1384899627" name="Hình ảnh 3" descr="Ảnh có chứa văn bản, biểu đồ, Kế hoạch, Bản vẽ kỹ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899627" name="Hình ảnh 3" descr="Ảnh có chứa văn bản, biểu đồ, Kế hoạch, Bản vẽ kỹ thuật&#10;&#10;Mô tả được tạo tự độn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129020" cy="4621530"/>
                    </a:xfrm>
                    <a:prstGeom prst="rect">
                      <a:avLst/>
                    </a:prstGeom>
                  </pic:spPr>
                </pic:pic>
              </a:graphicData>
            </a:graphic>
          </wp:anchor>
        </w:drawing>
      </w:r>
      <w:bookmarkEnd w:id="19"/>
    </w:p>
    <w:p w14:paraId="12BC3359" w14:textId="77777777" w:rsidR="006930C1" w:rsidRDefault="006930C1">
      <w:pPr>
        <w:pStyle w:val="u1"/>
        <w:rPr>
          <w:rFonts w:ascii="Times New Roman" w:hAnsi="Times New Roman" w:cs="Times New Roman"/>
          <w:sz w:val="28"/>
          <w:szCs w:val="28"/>
        </w:rPr>
      </w:pPr>
    </w:p>
    <w:p w14:paraId="590A8B1D" w14:textId="77777777" w:rsidR="006930C1" w:rsidRDefault="006930C1">
      <w:pPr>
        <w:pStyle w:val="u1"/>
        <w:rPr>
          <w:rFonts w:ascii="Times New Roman" w:hAnsi="Times New Roman" w:cs="Times New Roman"/>
          <w:sz w:val="28"/>
          <w:szCs w:val="28"/>
        </w:rPr>
      </w:pPr>
    </w:p>
    <w:p w14:paraId="0487B0B4" w14:textId="77777777" w:rsidR="006930C1" w:rsidRDefault="006930C1">
      <w:pPr>
        <w:pStyle w:val="u1"/>
        <w:rPr>
          <w:rFonts w:ascii="Times New Roman" w:hAnsi="Times New Roman" w:cs="Times New Roman"/>
          <w:sz w:val="28"/>
          <w:szCs w:val="28"/>
        </w:rPr>
      </w:pPr>
    </w:p>
    <w:p w14:paraId="6492A2B5" w14:textId="77777777" w:rsidR="006930C1" w:rsidRDefault="006930C1">
      <w:pPr>
        <w:pStyle w:val="u1"/>
        <w:rPr>
          <w:rFonts w:ascii="Times New Roman" w:hAnsi="Times New Roman" w:cs="Times New Roman"/>
          <w:sz w:val="28"/>
          <w:szCs w:val="28"/>
        </w:rPr>
      </w:pPr>
    </w:p>
    <w:p w14:paraId="6878F83B" w14:textId="77777777" w:rsidR="006930C1" w:rsidRDefault="006930C1">
      <w:pPr>
        <w:pStyle w:val="u1"/>
        <w:rPr>
          <w:rFonts w:ascii="Times New Roman" w:hAnsi="Times New Roman" w:cs="Times New Roman"/>
          <w:sz w:val="28"/>
          <w:szCs w:val="28"/>
        </w:rPr>
      </w:pPr>
    </w:p>
    <w:p w14:paraId="03D7E0A7" w14:textId="77777777" w:rsidR="006930C1" w:rsidRDefault="006930C1">
      <w:pPr>
        <w:pStyle w:val="u1"/>
        <w:rPr>
          <w:rFonts w:ascii="Times New Roman" w:hAnsi="Times New Roman" w:cs="Times New Roman"/>
          <w:sz w:val="28"/>
          <w:szCs w:val="28"/>
        </w:rPr>
      </w:pPr>
    </w:p>
    <w:p w14:paraId="0BD22BC1" w14:textId="77777777" w:rsidR="006930C1" w:rsidRDefault="00000000">
      <w:pPr>
        <w:pStyle w:val="u1"/>
        <w:rPr>
          <w:rFonts w:ascii="Times New Roman" w:hAnsi="Times New Roman" w:cs="Times New Roman"/>
          <w:sz w:val="28"/>
          <w:szCs w:val="28"/>
        </w:rPr>
      </w:pPr>
      <w:r>
        <w:rPr>
          <w:rFonts w:ascii="Times New Roman" w:hAnsi="Times New Roman" w:cs="Times New Roman"/>
          <w:sz w:val="28"/>
          <w:szCs w:val="28"/>
        </w:rPr>
        <w:br/>
      </w:r>
      <w:r>
        <w:rPr>
          <w:rFonts w:ascii="Times New Roman" w:hAnsi="Times New Roman" w:cs="Times New Roman"/>
          <w:sz w:val="28"/>
          <w:szCs w:val="28"/>
        </w:rPr>
        <w:br/>
      </w:r>
      <w:bookmarkStart w:id="20" w:name="_Toc164414145"/>
      <w:r>
        <w:rPr>
          <w:rFonts w:ascii="Times New Roman" w:hAnsi="Times New Roman" w:cs="Times New Roman"/>
          <w:sz w:val="28"/>
          <w:szCs w:val="28"/>
        </w:rPr>
        <w:t>3. Thiết kế phần mềm</w:t>
      </w:r>
      <w:bookmarkEnd w:id="20"/>
    </w:p>
    <w:p w14:paraId="18E550B9" w14:textId="77777777" w:rsidR="006930C1" w:rsidRDefault="00000000">
      <w:pPr>
        <w:pStyle w:val="u2"/>
        <w:ind w:firstLine="720"/>
        <w:rPr>
          <w:rFonts w:ascii="Times New Roman" w:hAnsi="Times New Roman" w:cs="Times New Roman"/>
        </w:rPr>
      </w:pPr>
      <w:bookmarkStart w:id="21" w:name="_Toc164414146"/>
      <w:r>
        <w:rPr>
          <w:rFonts w:ascii="Times New Roman" w:hAnsi="Times New Roman" w:cs="Times New Roman"/>
          <w:sz w:val="28"/>
          <w:szCs w:val="28"/>
        </w:rPr>
        <w:t>3.1. Thiết kế dữ liệu</w:t>
      </w:r>
      <w:bookmarkEnd w:id="21"/>
    </w:p>
    <w:p w14:paraId="3056993B" w14:textId="77777777" w:rsidR="006930C1" w:rsidRDefault="00000000">
      <w:pPr>
        <w:numPr>
          <w:ilvl w:val="0"/>
          <w:numId w:val="20"/>
        </w:numPr>
        <w:tabs>
          <w:tab w:val="clear" w:pos="425"/>
        </w:tabs>
        <w:rPr>
          <w:rFonts w:ascii="Times New Roman" w:hAnsi="Times New Roman" w:cs="Times New Roman"/>
          <w:b/>
          <w:bCs/>
        </w:rPr>
      </w:pPr>
      <w:r>
        <w:rPr>
          <w:rFonts w:ascii="Times New Roman" w:hAnsi="Times New Roman" w:cs="Times New Roman"/>
          <w:b/>
          <w:bCs/>
        </w:rPr>
        <w:t>Thiết kế dữ liệu:</w:t>
      </w:r>
    </w:p>
    <w:p w14:paraId="054145FA" w14:textId="77777777" w:rsidR="006930C1" w:rsidRDefault="00000000">
      <w:pPr>
        <w:numPr>
          <w:ilvl w:val="0"/>
          <w:numId w:val="21"/>
        </w:numPr>
        <w:tabs>
          <w:tab w:val="clear" w:pos="425"/>
        </w:tabs>
        <w:rPr>
          <w:rFonts w:ascii="Times New Roman" w:hAnsi="Times New Roman" w:cs="Times New Roman"/>
          <w:b/>
          <w:bCs/>
        </w:rPr>
      </w:pPr>
      <w:r>
        <w:rPr>
          <w:rFonts w:ascii="Times New Roman" w:hAnsi="Times New Roman" w:cs="Times New Roman"/>
          <w:b/>
          <w:bCs/>
        </w:rPr>
        <w:t xml:space="preserve">Xác định tập thực thể </w:t>
      </w:r>
    </w:p>
    <w:p w14:paraId="34263D9F" w14:textId="77777777" w:rsidR="006930C1" w:rsidRDefault="006930C1">
      <w:pPr>
        <w:rPr>
          <w:rFonts w:ascii="Times New Roman" w:hAnsi="Times New Roman" w:cs="Times New Roman"/>
        </w:rPr>
      </w:pPr>
    </w:p>
    <w:p w14:paraId="3A16C046"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lastRenderedPageBreak/>
        <w:t>HOATDONG(</w:t>
      </w:r>
      <w:r>
        <w:rPr>
          <w:rFonts w:ascii="Times New Roman" w:hAnsi="Times New Roman" w:cs="Times New Roman"/>
          <w:b/>
          <w:bCs/>
          <w:u w:val="single"/>
        </w:rPr>
        <w:t>MAHD</w:t>
      </w:r>
      <w:r>
        <w:rPr>
          <w:rFonts w:ascii="Times New Roman" w:hAnsi="Times New Roman" w:cs="Times New Roman"/>
        </w:rPr>
        <w:t>,TENHD,THOIGIAN, DIADIEM, MOTAHD,LEPHI,TRANGTHAI)</w:t>
      </w:r>
    </w:p>
    <w:p w14:paraId="15DB0A29"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SINHVIEN(</w:t>
      </w:r>
      <w:r>
        <w:rPr>
          <w:rFonts w:ascii="Times New Roman" w:hAnsi="Times New Roman" w:cs="Times New Roman"/>
          <w:b/>
          <w:bCs/>
          <w:u w:val="single"/>
        </w:rPr>
        <w:t>MASV</w:t>
      </w:r>
      <w:r>
        <w:rPr>
          <w:rFonts w:ascii="Times New Roman" w:hAnsi="Times New Roman" w:cs="Times New Roman"/>
        </w:rPr>
        <w:t>, HOTENSV, LOP, KHOA, EMAIL, SDT, NGAYSINH, KHOAHOC)</w:t>
      </w:r>
    </w:p>
    <w:p w14:paraId="0F217A60"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DOANTRUONG (</w:t>
      </w:r>
      <w:r>
        <w:rPr>
          <w:rFonts w:ascii="Times New Roman" w:hAnsi="Times New Roman" w:cs="Times New Roman"/>
          <w:b/>
          <w:bCs/>
          <w:u w:val="single"/>
        </w:rPr>
        <w:t>MADT</w:t>
      </w:r>
      <w:r>
        <w:rPr>
          <w:rFonts w:ascii="Times New Roman" w:hAnsi="Times New Roman" w:cs="Times New Roman"/>
        </w:rPr>
        <w:t>, CHUCVU, EMAIL,SDT)</w:t>
      </w:r>
    </w:p>
    <w:p w14:paraId="12606030"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 xml:space="preserve">QUYEN( </w:t>
      </w:r>
      <w:r>
        <w:rPr>
          <w:rFonts w:ascii="Times New Roman" w:hAnsi="Times New Roman" w:cs="Times New Roman"/>
          <w:b/>
          <w:bCs/>
          <w:u w:val="single"/>
        </w:rPr>
        <w:t>MAQUYEN</w:t>
      </w:r>
      <w:r>
        <w:rPr>
          <w:rFonts w:ascii="Times New Roman" w:hAnsi="Times New Roman" w:cs="Times New Roman"/>
        </w:rPr>
        <w:t>, TENQUYEN)</w:t>
      </w:r>
    </w:p>
    <w:p w14:paraId="1656C477"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TAIKHOAN(</w:t>
      </w:r>
      <w:r>
        <w:rPr>
          <w:rFonts w:ascii="Times New Roman" w:hAnsi="Times New Roman" w:cs="Times New Roman"/>
          <w:b/>
          <w:bCs/>
          <w:u w:val="single"/>
        </w:rPr>
        <w:t>MATK</w:t>
      </w:r>
      <w:r>
        <w:rPr>
          <w:rFonts w:ascii="Times New Roman" w:hAnsi="Times New Roman" w:cs="Times New Roman"/>
        </w:rPr>
        <w:t>,TENTK, MATKHAU, TRANGTHAI)</w:t>
      </w:r>
    </w:p>
    <w:p w14:paraId="19BBD775"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NGUOIDKTAOHD(</w:t>
      </w:r>
      <w:r>
        <w:rPr>
          <w:rFonts w:ascii="Times New Roman" w:hAnsi="Times New Roman" w:cs="Times New Roman"/>
          <w:b/>
          <w:bCs/>
          <w:u w:val="single"/>
        </w:rPr>
        <w:t>MANGUOIDKHD</w:t>
      </w:r>
      <w:r>
        <w:rPr>
          <w:rFonts w:ascii="Times New Roman" w:hAnsi="Times New Roman" w:cs="Times New Roman"/>
        </w:rPr>
        <w:t>, MASV,CHUCVU, DONVI)</w:t>
      </w:r>
    </w:p>
    <w:p w14:paraId="56456F41"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LICHTHAMGIAHD (</w:t>
      </w:r>
      <w:r>
        <w:rPr>
          <w:rFonts w:ascii="Times New Roman" w:hAnsi="Times New Roman" w:cs="Times New Roman"/>
          <w:b/>
          <w:bCs/>
          <w:u w:val="single"/>
        </w:rPr>
        <w:t>MALICHTHAMGIAHD</w:t>
      </w:r>
      <w:r>
        <w:rPr>
          <w:rFonts w:ascii="Times New Roman" w:hAnsi="Times New Roman" w:cs="Times New Roman"/>
        </w:rPr>
        <w:t>, THOIGIAN, MOTA)</w:t>
      </w:r>
    </w:p>
    <w:p w14:paraId="40CA02F4"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THONGKEHD (</w:t>
      </w:r>
      <w:r>
        <w:rPr>
          <w:rFonts w:ascii="Times New Roman" w:hAnsi="Times New Roman" w:cs="Times New Roman"/>
          <w:b/>
          <w:bCs/>
          <w:u w:val="single"/>
        </w:rPr>
        <w:t>MATHONGKEHD</w:t>
      </w:r>
      <w:r>
        <w:rPr>
          <w:rFonts w:ascii="Times New Roman" w:hAnsi="Times New Roman" w:cs="Times New Roman"/>
        </w:rPr>
        <w:t>, SOLUONGSINHVIEN, DSSV)</w:t>
      </w:r>
    </w:p>
    <w:p w14:paraId="20E02B86"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KHOA (</w:t>
      </w:r>
      <w:r>
        <w:rPr>
          <w:rFonts w:ascii="Times New Roman" w:hAnsi="Times New Roman" w:cs="Times New Roman"/>
          <w:b/>
          <w:bCs/>
          <w:u w:val="single"/>
        </w:rPr>
        <w:t>MAKHOA</w:t>
      </w:r>
      <w:r>
        <w:rPr>
          <w:rFonts w:ascii="Times New Roman" w:hAnsi="Times New Roman" w:cs="Times New Roman"/>
        </w:rPr>
        <w:t>, TENKHOA, EMAIL, CHUNHIEM)</w:t>
      </w:r>
    </w:p>
    <w:p w14:paraId="52F28833"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LOP (</w:t>
      </w:r>
      <w:r>
        <w:rPr>
          <w:rFonts w:ascii="Times New Roman" w:hAnsi="Times New Roman" w:cs="Times New Roman"/>
          <w:b/>
          <w:bCs/>
          <w:u w:val="single"/>
        </w:rPr>
        <w:t>MALOP</w:t>
      </w:r>
      <w:r>
        <w:rPr>
          <w:rFonts w:ascii="Times New Roman" w:hAnsi="Times New Roman" w:cs="Times New Roman"/>
        </w:rPr>
        <w:t>, TENLOP)</w:t>
      </w:r>
    </w:p>
    <w:p w14:paraId="3D5FE22C"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THONGBAO (</w:t>
      </w:r>
      <w:r>
        <w:rPr>
          <w:rFonts w:ascii="Times New Roman" w:hAnsi="Times New Roman" w:cs="Times New Roman"/>
          <w:b/>
          <w:bCs/>
          <w:u w:val="single"/>
        </w:rPr>
        <w:t>MATHONGBAO</w:t>
      </w:r>
      <w:r>
        <w:rPr>
          <w:rFonts w:ascii="Times New Roman" w:hAnsi="Times New Roman" w:cs="Times New Roman"/>
        </w:rPr>
        <w:t>, NOIDUNGTHONGBAO, NGAYTB)</w:t>
      </w:r>
    </w:p>
    <w:p w14:paraId="22747D11" w14:textId="77777777" w:rsidR="006930C1" w:rsidRDefault="00000000">
      <w:pPr>
        <w:numPr>
          <w:ilvl w:val="0"/>
          <w:numId w:val="21"/>
        </w:numPr>
        <w:tabs>
          <w:tab w:val="clear" w:pos="425"/>
        </w:tabs>
        <w:rPr>
          <w:rFonts w:ascii="Times New Roman" w:hAnsi="Times New Roman" w:cs="Times New Roman"/>
          <w:b/>
          <w:bCs/>
        </w:rPr>
      </w:pPr>
      <w:r>
        <w:rPr>
          <w:rFonts w:ascii="Times New Roman" w:hAnsi="Times New Roman" w:cs="Times New Roman"/>
          <w:b/>
          <w:bCs/>
        </w:rPr>
        <w:t>Sơ đồ ERD</w:t>
      </w:r>
    </w:p>
    <w:p w14:paraId="69EEA8CD" w14:textId="77777777" w:rsidR="006930C1" w:rsidRDefault="00000000">
      <w:pPr>
        <w:rPr>
          <w:rFonts w:ascii="Times New Roman" w:hAnsi="Times New Roman" w:cs="Times New Roman"/>
        </w:rPr>
      </w:pPr>
      <w:r>
        <w:rPr>
          <w:noProof/>
        </w:rPr>
        <w:drawing>
          <wp:inline distT="0" distB="0" distL="114300" distR="114300" wp14:anchorId="31F997FE" wp14:editId="4F48B9A6">
            <wp:extent cx="6833870" cy="3712210"/>
            <wp:effectExtent l="0" t="0" r="8890" b="635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5"/>
                    <a:stretch>
                      <a:fillRect/>
                    </a:stretch>
                  </pic:blipFill>
                  <pic:spPr>
                    <a:xfrm>
                      <a:off x="0" y="0"/>
                      <a:ext cx="6833870" cy="3712210"/>
                    </a:xfrm>
                    <a:prstGeom prst="rect">
                      <a:avLst/>
                    </a:prstGeom>
                    <a:noFill/>
                    <a:ln>
                      <a:noFill/>
                    </a:ln>
                  </pic:spPr>
                </pic:pic>
              </a:graphicData>
            </a:graphic>
          </wp:inline>
        </w:drawing>
      </w:r>
    </w:p>
    <w:p w14:paraId="03CEA016" w14:textId="77777777" w:rsidR="006930C1" w:rsidRDefault="006930C1">
      <w:pPr>
        <w:tabs>
          <w:tab w:val="left" w:pos="425"/>
        </w:tabs>
        <w:ind w:left="425"/>
        <w:rPr>
          <w:rFonts w:ascii="Times New Roman" w:hAnsi="Times New Roman" w:cs="Times New Roman"/>
          <w:b/>
          <w:bCs/>
        </w:rPr>
      </w:pPr>
    </w:p>
    <w:p w14:paraId="28E016C7" w14:textId="77777777" w:rsidR="006930C1" w:rsidRDefault="006930C1">
      <w:pPr>
        <w:pStyle w:val="oancuaDanhsach"/>
        <w:rPr>
          <w:rFonts w:ascii="Times New Roman" w:hAnsi="Times New Roman" w:cs="Times New Roman"/>
          <w:b/>
          <w:bCs/>
        </w:rPr>
      </w:pPr>
    </w:p>
    <w:p w14:paraId="37D69F45" w14:textId="77777777" w:rsidR="006930C1" w:rsidRDefault="00000000">
      <w:pPr>
        <w:pStyle w:val="oancuaDanhsach"/>
        <w:numPr>
          <w:ilvl w:val="0"/>
          <w:numId w:val="23"/>
        </w:numPr>
        <w:ind w:left="426" w:hanging="426"/>
        <w:rPr>
          <w:rFonts w:ascii="Times New Roman" w:hAnsi="Times New Roman" w:cs="Times New Roman"/>
          <w:b/>
          <w:bCs/>
        </w:rPr>
      </w:pPr>
      <w:r>
        <w:rPr>
          <w:rFonts w:ascii="Times New Roman" w:hAnsi="Times New Roman" w:cs="Times New Roman"/>
          <w:b/>
          <w:bCs/>
        </w:rPr>
        <w:t>Đổi ERD sang mô hình dữ liệu quan hệ:</w:t>
      </w:r>
    </w:p>
    <w:p w14:paraId="3FA8DEC7" w14:textId="77777777" w:rsidR="006930C1" w:rsidRDefault="006930C1">
      <w:pPr>
        <w:rPr>
          <w:rFonts w:ascii="Times New Roman" w:hAnsi="Times New Roman" w:cs="Times New Roman"/>
        </w:rPr>
      </w:pPr>
    </w:p>
    <w:p w14:paraId="4C77416C"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lastRenderedPageBreak/>
        <w:t>HOATDONG(</w:t>
      </w:r>
      <w:r>
        <w:rPr>
          <w:rFonts w:ascii="Times New Roman" w:hAnsi="Times New Roman" w:cs="Times New Roman"/>
          <w:b/>
          <w:bCs/>
          <w:u w:val="single"/>
        </w:rPr>
        <w:t>MAHD</w:t>
      </w:r>
      <w:r>
        <w:rPr>
          <w:rFonts w:ascii="Times New Roman" w:hAnsi="Times New Roman" w:cs="Times New Roman"/>
        </w:rPr>
        <w:t>,TENHD,THOIGIAN,DIADIEM,MOTAHD,LEPHI,TRANGTHAI,TGDUYET, TGTAO ,</w:t>
      </w:r>
      <w:r>
        <w:rPr>
          <w:rFonts w:ascii="Times New Roman" w:hAnsi="Times New Roman" w:cs="Times New Roman"/>
          <w:b/>
          <w:bCs/>
        </w:rPr>
        <w:t xml:space="preserve">MATRANGTHAI, MANGUOITAOHD, MANGUOIDUYET, </w:t>
      </w:r>
      <w:r>
        <w:rPr>
          <w:rFonts w:ascii="Times New Roman" w:hAnsi="Times New Roman" w:cs="Times New Roman"/>
        </w:rPr>
        <w:t>)</w:t>
      </w:r>
    </w:p>
    <w:p w14:paraId="1615B0DE"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SINHVIEN(</w:t>
      </w:r>
      <w:r>
        <w:rPr>
          <w:rFonts w:ascii="Times New Roman" w:hAnsi="Times New Roman" w:cs="Times New Roman"/>
          <w:b/>
          <w:bCs/>
          <w:u w:val="single"/>
        </w:rPr>
        <w:t>MASV</w:t>
      </w:r>
      <w:r>
        <w:rPr>
          <w:rFonts w:ascii="Times New Roman" w:hAnsi="Times New Roman" w:cs="Times New Roman"/>
        </w:rPr>
        <w:t xml:space="preserve">, HOTENSV, EMAIL, SDT, NGAYSINH, CHUCVU , </w:t>
      </w:r>
      <w:r>
        <w:rPr>
          <w:rFonts w:ascii="Times New Roman" w:hAnsi="Times New Roman" w:cs="Times New Roman"/>
          <w:b/>
          <w:bCs/>
        </w:rPr>
        <w:t>MALOP</w:t>
      </w:r>
      <w:r>
        <w:rPr>
          <w:rFonts w:ascii="Times New Roman" w:hAnsi="Times New Roman" w:cs="Times New Roman"/>
        </w:rPr>
        <w:t>)</w:t>
      </w:r>
    </w:p>
    <w:p w14:paraId="592EE5F3"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DOANTRUONG(</w:t>
      </w:r>
      <w:r>
        <w:rPr>
          <w:rFonts w:ascii="Times New Roman" w:hAnsi="Times New Roman" w:cs="Times New Roman"/>
          <w:b/>
          <w:bCs/>
          <w:u w:val="single"/>
        </w:rPr>
        <w:t>ID</w:t>
      </w:r>
      <w:r>
        <w:rPr>
          <w:rFonts w:ascii="Times New Roman" w:hAnsi="Times New Roman" w:cs="Times New Roman"/>
        </w:rPr>
        <w:t xml:space="preserve">, </w:t>
      </w:r>
      <w:r>
        <w:rPr>
          <w:rFonts w:ascii="Times New Roman" w:hAnsi="Times New Roman" w:cs="Times New Roman"/>
          <w:b/>
          <w:bCs/>
        </w:rPr>
        <w:t>MATAIKHOAN</w:t>
      </w:r>
      <w:r>
        <w:rPr>
          <w:rFonts w:ascii="Times New Roman" w:hAnsi="Times New Roman" w:cs="Times New Roman"/>
        </w:rPr>
        <w:t>, HO, TEN, GMAIL , SDT, CHUCVU, DONVI)</w:t>
      </w:r>
    </w:p>
    <w:p w14:paraId="7738890B"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LOP(</w:t>
      </w:r>
      <w:r>
        <w:rPr>
          <w:rFonts w:ascii="Times New Roman" w:hAnsi="Times New Roman" w:cs="Times New Roman"/>
          <w:b/>
          <w:bCs/>
          <w:u w:val="single"/>
        </w:rPr>
        <w:t>MALOP</w:t>
      </w:r>
      <w:r>
        <w:rPr>
          <w:rFonts w:ascii="Times New Roman" w:hAnsi="Times New Roman" w:cs="Times New Roman"/>
        </w:rPr>
        <w:t xml:space="preserve">, </w:t>
      </w:r>
      <w:r>
        <w:rPr>
          <w:rFonts w:ascii="Times New Roman" w:hAnsi="Times New Roman" w:cs="Times New Roman"/>
          <w:b/>
          <w:bCs/>
        </w:rPr>
        <w:t>MAKHOA</w:t>
      </w:r>
      <w:r>
        <w:rPr>
          <w:rFonts w:ascii="Times New Roman" w:hAnsi="Times New Roman" w:cs="Times New Roman"/>
        </w:rPr>
        <w:t>, KHOAHOC, TENLOP)</w:t>
      </w:r>
    </w:p>
    <w:p w14:paraId="4EEE6F2B"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KHOA(</w:t>
      </w:r>
      <w:r>
        <w:rPr>
          <w:rFonts w:ascii="Times New Roman" w:hAnsi="Times New Roman" w:cs="Times New Roman"/>
          <w:b/>
          <w:bCs/>
          <w:u w:val="single"/>
        </w:rPr>
        <w:t>MAKHOA</w:t>
      </w:r>
      <w:r>
        <w:rPr>
          <w:rFonts w:ascii="Times New Roman" w:hAnsi="Times New Roman" w:cs="Times New Roman"/>
        </w:rPr>
        <w:t>, TENKHOA, GMAIL, SDT)</w:t>
      </w:r>
    </w:p>
    <w:p w14:paraId="2C2BAE59"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 xml:space="preserve">ROLE( </w:t>
      </w:r>
      <w:r>
        <w:rPr>
          <w:rFonts w:ascii="Times New Roman" w:hAnsi="Times New Roman" w:cs="Times New Roman"/>
          <w:b/>
          <w:bCs/>
          <w:u w:val="single"/>
        </w:rPr>
        <w:t>ID</w:t>
      </w:r>
      <w:r>
        <w:rPr>
          <w:rFonts w:ascii="Times New Roman" w:hAnsi="Times New Roman" w:cs="Times New Roman"/>
        </w:rPr>
        <w:t>, MOTA, URL)</w:t>
      </w:r>
    </w:p>
    <w:p w14:paraId="22CC4B20"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GROUP (</w:t>
      </w:r>
      <w:r>
        <w:rPr>
          <w:rFonts w:ascii="Times New Roman" w:hAnsi="Times New Roman" w:cs="Times New Roman"/>
          <w:b/>
          <w:bCs/>
          <w:u w:val="single"/>
        </w:rPr>
        <w:t>ID</w:t>
      </w:r>
      <w:r>
        <w:rPr>
          <w:rFonts w:ascii="Times New Roman" w:hAnsi="Times New Roman" w:cs="Times New Roman"/>
        </w:rPr>
        <w:t>, TEN, MOTA)</w:t>
      </w:r>
    </w:p>
    <w:p w14:paraId="126AC659"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GROUP_ROLE (</w:t>
      </w:r>
      <w:r>
        <w:rPr>
          <w:rFonts w:ascii="Times New Roman" w:hAnsi="Times New Roman" w:cs="Times New Roman"/>
          <w:b/>
          <w:bCs/>
          <w:u w:val="single"/>
        </w:rPr>
        <w:t>ID</w:t>
      </w:r>
      <w:r>
        <w:rPr>
          <w:rFonts w:ascii="Times New Roman" w:hAnsi="Times New Roman" w:cs="Times New Roman"/>
        </w:rPr>
        <w:t xml:space="preserve">, </w:t>
      </w:r>
      <w:r>
        <w:rPr>
          <w:rFonts w:ascii="Times New Roman" w:hAnsi="Times New Roman" w:cs="Times New Roman"/>
          <w:b/>
          <w:bCs/>
        </w:rPr>
        <w:t>GROUP</w:t>
      </w:r>
      <w:r>
        <w:rPr>
          <w:rFonts w:ascii="Times New Roman" w:hAnsi="Times New Roman" w:cs="Times New Roman"/>
        </w:rPr>
        <w:t xml:space="preserve">, </w:t>
      </w:r>
      <w:r>
        <w:rPr>
          <w:rFonts w:ascii="Times New Roman" w:hAnsi="Times New Roman" w:cs="Times New Roman"/>
          <w:b/>
          <w:bCs/>
        </w:rPr>
        <w:t>ROLE</w:t>
      </w:r>
      <w:r>
        <w:rPr>
          <w:rFonts w:ascii="Times New Roman" w:hAnsi="Times New Roman" w:cs="Times New Roman"/>
        </w:rPr>
        <w:t>)</w:t>
      </w:r>
    </w:p>
    <w:p w14:paraId="2547EEE5"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 xml:space="preserve">NGUOIDKTAOHD ( </w:t>
      </w:r>
      <w:r>
        <w:rPr>
          <w:rFonts w:ascii="Times New Roman" w:hAnsi="Times New Roman" w:cs="Times New Roman"/>
          <w:b/>
          <w:bCs/>
          <w:u w:val="single"/>
        </w:rPr>
        <w:t>ID</w:t>
      </w:r>
      <w:r>
        <w:rPr>
          <w:rFonts w:ascii="Times New Roman" w:hAnsi="Times New Roman" w:cs="Times New Roman"/>
        </w:rPr>
        <w:t xml:space="preserve">, </w:t>
      </w:r>
      <w:r>
        <w:rPr>
          <w:rFonts w:ascii="Times New Roman" w:hAnsi="Times New Roman" w:cs="Times New Roman"/>
          <w:b/>
          <w:bCs/>
        </w:rPr>
        <w:t>MASV</w:t>
      </w:r>
      <w:r>
        <w:rPr>
          <w:rFonts w:ascii="Times New Roman" w:hAnsi="Times New Roman" w:cs="Times New Roman"/>
        </w:rPr>
        <w:t>, CHUCVU, DONVI)</w:t>
      </w:r>
    </w:p>
    <w:p w14:paraId="53A48143"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TKNGUOIDUNG(</w:t>
      </w:r>
      <w:r>
        <w:rPr>
          <w:rFonts w:ascii="Times New Roman" w:hAnsi="Times New Roman" w:cs="Times New Roman"/>
          <w:b/>
          <w:bCs/>
          <w:u w:val="single"/>
        </w:rPr>
        <w:t>ID</w:t>
      </w:r>
      <w:r>
        <w:rPr>
          <w:rFonts w:ascii="Times New Roman" w:hAnsi="Times New Roman" w:cs="Times New Roman"/>
        </w:rPr>
        <w:t>,</w:t>
      </w:r>
      <w:r>
        <w:rPr>
          <w:rFonts w:ascii="Times New Roman" w:hAnsi="Times New Roman" w:cs="Times New Roman"/>
          <w:b/>
          <w:bCs/>
        </w:rPr>
        <w:t>MASV</w:t>
      </w:r>
      <w:r>
        <w:rPr>
          <w:rFonts w:ascii="Times New Roman" w:hAnsi="Times New Roman" w:cs="Times New Roman"/>
        </w:rPr>
        <w:t>,MATKHAU,TRANGTHAI,NGAYTAO, NGAYCAPNHAT GROUP_ROLE)</w:t>
      </w:r>
    </w:p>
    <w:p w14:paraId="68FFB869"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TKADMIN(</w:t>
      </w:r>
      <w:r>
        <w:rPr>
          <w:rFonts w:ascii="Times New Roman" w:hAnsi="Times New Roman" w:cs="Times New Roman"/>
          <w:b/>
          <w:bCs/>
          <w:u w:val="single"/>
        </w:rPr>
        <w:t>MAADMIN</w:t>
      </w:r>
      <w:r>
        <w:rPr>
          <w:rFonts w:ascii="Times New Roman" w:hAnsi="Times New Roman" w:cs="Times New Roman"/>
        </w:rPr>
        <w:t>,TAIKHOAN,MATKHAU,THOIGIANTAO,TGCAPNHAT,</w:t>
      </w:r>
      <w:r>
        <w:rPr>
          <w:rFonts w:ascii="Times New Roman" w:hAnsi="Times New Roman" w:cs="Times New Roman"/>
          <w:b/>
          <w:bCs/>
        </w:rPr>
        <w:t xml:space="preserve"> GROUP_ID</w:t>
      </w:r>
      <w:r>
        <w:rPr>
          <w:rFonts w:ascii="Times New Roman" w:hAnsi="Times New Roman" w:cs="Times New Roman"/>
        </w:rPr>
        <w:t xml:space="preserve">, </w:t>
      </w:r>
      <w:r>
        <w:rPr>
          <w:rFonts w:ascii="Times New Roman" w:hAnsi="Times New Roman" w:cs="Times New Roman"/>
          <w:b/>
          <w:bCs/>
        </w:rPr>
        <w:t>TRANGTHAI</w:t>
      </w:r>
      <w:r>
        <w:rPr>
          <w:rFonts w:ascii="Times New Roman" w:hAnsi="Times New Roman" w:cs="Times New Roman"/>
        </w:rPr>
        <w:t>)</w:t>
      </w:r>
    </w:p>
    <w:p w14:paraId="35528284"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TRANGTHAIHD(</w:t>
      </w:r>
      <w:r>
        <w:rPr>
          <w:rFonts w:ascii="Times New Roman" w:hAnsi="Times New Roman" w:cs="Times New Roman"/>
          <w:b/>
          <w:bCs/>
          <w:u w:val="single"/>
        </w:rPr>
        <w:t>MATRANGTHAI</w:t>
      </w:r>
      <w:r>
        <w:rPr>
          <w:rFonts w:ascii="Times New Roman" w:hAnsi="Times New Roman" w:cs="Times New Roman"/>
        </w:rPr>
        <w:t>, TENTRANGTHAI)</w:t>
      </w:r>
    </w:p>
    <w:p w14:paraId="3965CAC9"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TRANGTHAITAIKHOAN (</w:t>
      </w:r>
      <w:r>
        <w:rPr>
          <w:rFonts w:ascii="Times New Roman" w:hAnsi="Times New Roman" w:cs="Times New Roman"/>
          <w:b/>
          <w:bCs/>
          <w:u w:val="single"/>
        </w:rPr>
        <w:t>MATRANGTHAI</w:t>
      </w:r>
      <w:r>
        <w:rPr>
          <w:rFonts w:ascii="Times New Roman" w:hAnsi="Times New Roman" w:cs="Times New Roman"/>
        </w:rPr>
        <w:t>,TENTRANGTHAI)</w:t>
      </w:r>
    </w:p>
    <w:p w14:paraId="112149C7"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TKADMIN (</w:t>
      </w:r>
      <w:r>
        <w:rPr>
          <w:rFonts w:ascii="Times New Roman" w:hAnsi="Times New Roman" w:cs="Times New Roman"/>
          <w:b/>
          <w:bCs/>
          <w:u w:val="single"/>
        </w:rPr>
        <w:t>MAADMIN</w:t>
      </w:r>
      <w:r>
        <w:rPr>
          <w:rFonts w:ascii="Times New Roman" w:hAnsi="Times New Roman" w:cs="Times New Roman"/>
        </w:rPr>
        <w:t xml:space="preserve">, TAIKHOAN, MATKHAU, </w:t>
      </w:r>
      <w:r>
        <w:rPr>
          <w:rFonts w:ascii="Times New Roman" w:hAnsi="Times New Roman" w:cs="Times New Roman"/>
          <w:b/>
          <w:bCs/>
        </w:rPr>
        <w:t xml:space="preserve">MAQUYEN </w:t>
      </w:r>
      <w:r>
        <w:rPr>
          <w:rFonts w:ascii="Times New Roman" w:hAnsi="Times New Roman" w:cs="Times New Roman"/>
        </w:rPr>
        <w:t>)</w:t>
      </w:r>
    </w:p>
    <w:p w14:paraId="45181914" w14:textId="77777777" w:rsidR="006930C1" w:rsidRDefault="00000000">
      <w:pPr>
        <w:numPr>
          <w:ilvl w:val="0"/>
          <w:numId w:val="22"/>
        </w:numPr>
        <w:tabs>
          <w:tab w:val="clear" w:pos="420"/>
        </w:tabs>
        <w:rPr>
          <w:rFonts w:ascii="Times New Roman" w:hAnsi="Times New Roman" w:cs="Times New Roman"/>
        </w:rPr>
      </w:pPr>
      <w:r>
        <w:rPr>
          <w:rFonts w:ascii="Times New Roman" w:hAnsi="Times New Roman" w:cs="Times New Roman"/>
        </w:rPr>
        <w:t>DKHD (</w:t>
      </w:r>
      <w:r>
        <w:rPr>
          <w:rFonts w:ascii="Times New Roman" w:hAnsi="Times New Roman" w:cs="Times New Roman"/>
          <w:b/>
          <w:bCs/>
          <w:u w:val="single"/>
        </w:rPr>
        <w:t>ID</w:t>
      </w:r>
      <w:r>
        <w:rPr>
          <w:rFonts w:ascii="Times New Roman" w:hAnsi="Times New Roman" w:cs="Times New Roman"/>
        </w:rPr>
        <w:t xml:space="preserve">, </w:t>
      </w:r>
      <w:r>
        <w:rPr>
          <w:rFonts w:ascii="Times New Roman" w:hAnsi="Times New Roman" w:cs="Times New Roman"/>
          <w:b/>
          <w:bCs/>
        </w:rPr>
        <w:t>MAHD</w:t>
      </w:r>
      <w:r>
        <w:rPr>
          <w:rFonts w:ascii="Times New Roman" w:hAnsi="Times New Roman" w:cs="Times New Roman"/>
        </w:rPr>
        <w:t xml:space="preserve">, </w:t>
      </w:r>
      <w:r>
        <w:rPr>
          <w:rFonts w:ascii="Times New Roman" w:hAnsi="Times New Roman" w:cs="Times New Roman"/>
          <w:b/>
          <w:bCs/>
        </w:rPr>
        <w:t>MATAIKHOAN</w:t>
      </w:r>
      <w:r>
        <w:rPr>
          <w:rFonts w:ascii="Times New Roman" w:hAnsi="Times New Roman" w:cs="Times New Roman"/>
        </w:rPr>
        <w:t xml:space="preserve">, </w:t>
      </w:r>
      <w:r>
        <w:rPr>
          <w:rFonts w:ascii="Times New Roman" w:hAnsi="Times New Roman" w:cs="Times New Roman"/>
          <w:b/>
          <w:bCs/>
        </w:rPr>
        <w:t>MATRANGTHAI</w:t>
      </w:r>
      <w:r>
        <w:rPr>
          <w:rFonts w:ascii="Times New Roman" w:hAnsi="Times New Roman" w:cs="Times New Roman"/>
        </w:rPr>
        <w:t>)</w:t>
      </w:r>
    </w:p>
    <w:p w14:paraId="48870089" w14:textId="77777777" w:rsidR="006930C1" w:rsidRDefault="00000000">
      <w:pPr>
        <w:numPr>
          <w:ilvl w:val="0"/>
          <w:numId w:val="23"/>
        </w:numPr>
        <w:rPr>
          <w:rFonts w:ascii="Times New Roman" w:hAnsi="Times New Roman" w:cs="Times New Roman"/>
          <w:b/>
          <w:bCs/>
        </w:rPr>
      </w:pPr>
      <w:r>
        <w:rPr>
          <w:rFonts w:ascii="Times New Roman" w:hAnsi="Times New Roman" w:cs="Times New Roman"/>
          <w:b/>
          <w:bCs/>
        </w:rPr>
        <w:t>Mô hình Diagram</w:t>
      </w:r>
    </w:p>
    <w:p w14:paraId="7E2C73AA" w14:textId="77777777" w:rsidR="006930C1" w:rsidRDefault="006930C1">
      <w:pPr>
        <w:rPr>
          <w:rFonts w:ascii="Times New Roman" w:hAnsi="Times New Roman" w:cs="Times New Roman"/>
        </w:rPr>
      </w:pPr>
    </w:p>
    <w:p w14:paraId="0A5E302E" w14:textId="010D719E" w:rsidR="006930C1" w:rsidRDefault="00807880">
      <w:pPr>
        <w:rPr>
          <w:rFonts w:ascii="Times New Roman" w:hAnsi="Times New Roman" w:cs="Times New Roman"/>
        </w:rPr>
      </w:pPr>
      <w:r>
        <w:rPr>
          <w:noProof/>
        </w:rPr>
        <w:lastRenderedPageBreak/>
        <mc:AlternateContent>
          <mc:Choice Requires="wpi">
            <w:drawing>
              <wp:anchor distT="0" distB="0" distL="114300" distR="114300" simplePos="0" relativeHeight="251676672" behindDoc="0" locked="0" layoutInCell="1" allowOverlap="1" wp14:anchorId="4BACB90E" wp14:editId="0220A7EF">
                <wp:simplePos x="0" y="0"/>
                <wp:positionH relativeFrom="column">
                  <wp:posOffset>1878780</wp:posOffset>
                </wp:positionH>
                <wp:positionV relativeFrom="paragraph">
                  <wp:posOffset>3200266</wp:posOffset>
                </wp:positionV>
                <wp:extent cx="723600" cy="1188000"/>
                <wp:effectExtent l="76200" t="114300" r="95885" b="127000"/>
                <wp:wrapNone/>
                <wp:docPr id="1393593426" name="Viết tay 2"/>
                <wp:cNvGraphicFramePr/>
                <a:graphic xmlns:a="http://schemas.openxmlformats.org/drawingml/2006/main">
                  <a:graphicData uri="http://schemas.microsoft.com/office/word/2010/wordprocessingInk">
                    <w14:contentPart bwMode="auto" r:id="rId16">
                      <w14:nvContentPartPr>
                        <w14:cNvContentPartPr/>
                      </w14:nvContentPartPr>
                      <w14:xfrm>
                        <a:off x="0" y="0"/>
                        <a:ext cx="723600" cy="1188000"/>
                      </w14:xfrm>
                    </w14:contentPart>
                  </a:graphicData>
                </a:graphic>
              </wp:anchor>
            </w:drawing>
          </mc:Choice>
          <mc:Fallback>
            <w:pict>
              <v:shapetype w14:anchorId="3790E9B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Viết tay 2" o:spid="_x0000_s1026" type="#_x0000_t75" style="position:absolute;margin-left:145.15pt;margin-top:246.35pt;width:62.65pt;height:104.9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">
                <v:imagedata r:id="rId22" o:title=""/>
              </v:shape>
            </w:pict>
          </mc:Fallback>
        </mc:AlternateContent>
      </w:r>
      <w:r>
        <w:rPr>
          <w:noProof/>
        </w:rPr>
        <mc:AlternateContent>
          <mc:Choice Requires="wpi">
            <w:drawing>
              <wp:anchor distT="0" distB="0" distL="114300" distR="114300" simplePos="0" relativeHeight="251675648" behindDoc="0" locked="0" layoutInCell="1" allowOverlap="1" wp14:anchorId="510FE5F5" wp14:editId="02AEB184">
                <wp:simplePos x="0" y="0"/>
                <wp:positionH relativeFrom="column">
                  <wp:posOffset>1886700</wp:posOffset>
                </wp:positionH>
                <wp:positionV relativeFrom="paragraph">
                  <wp:posOffset>3555226</wp:posOffset>
                </wp:positionV>
                <wp:extent cx="291600" cy="1091880"/>
                <wp:effectExtent l="76200" t="95250" r="89535" b="146685"/>
                <wp:wrapNone/>
                <wp:docPr id="283414205" name="Viết tay 1"/>
                <wp:cNvGraphicFramePr/>
                <a:graphic xmlns:a="http://schemas.openxmlformats.org/drawingml/2006/main">
                  <a:graphicData uri="http://schemas.microsoft.com/office/word/2010/wordprocessingInk">
                    <w14:contentPart bwMode="auto" r:id="rId23">
                      <w14:nvContentPartPr>
                        <w14:cNvContentPartPr/>
                      </w14:nvContentPartPr>
                      <w14:xfrm>
                        <a:off x="0" y="0"/>
                        <a:ext cx="291600" cy="1091880"/>
                      </w14:xfrm>
                    </w14:contentPart>
                  </a:graphicData>
                </a:graphic>
              </wp:anchor>
            </w:drawing>
          </mc:Choice>
          <mc:Fallback>
            <w:pict>
              <v:shape w14:anchorId="6D406FF3" id="Viết tay 1" o:spid="_x0000_s1026" type="#_x0000_t75" style="position:absolute;margin-left:145.75pt;margin-top:274.3pt;width:28.6pt;height:97.3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">
                <v:imagedata r:id="rId24" o:title=""/>
              </v:shape>
            </w:pict>
          </mc:Fallback>
        </mc:AlternateContent>
      </w:r>
      <w:r>
        <w:rPr>
          <w:noProof/>
          <w:highlight w:val="yellow"/>
        </w:rPr>
        <w:t>1we6</w:t>
      </w:r>
      <w:r w:rsidRPr="00807880">
        <w:rPr>
          <w:noProof/>
          <w:highlight w:val="yellow"/>
        </w:rPr>
        <w:drawing>
          <wp:inline distT="0" distB="0" distL="114300" distR="114300" wp14:anchorId="3406EEFF" wp14:editId="090B7060">
            <wp:extent cx="6837680" cy="5095875"/>
            <wp:effectExtent l="0" t="0" r="508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a:stretch>
                      <a:fillRect/>
                    </a:stretch>
                  </pic:blipFill>
                  <pic:spPr>
                    <a:xfrm>
                      <a:off x="0" y="0"/>
                      <a:ext cx="6837680" cy="5095875"/>
                    </a:xfrm>
                    <a:prstGeom prst="rect">
                      <a:avLst/>
                    </a:prstGeom>
                    <a:noFill/>
                    <a:ln>
                      <a:noFill/>
                    </a:ln>
                  </pic:spPr>
                </pic:pic>
              </a:graphicData>
            </a:graphic>
          </wp:inline>
        </w:drawing>
      </w:r>
    </w:p>
    <w:p w14:paraId="5A6B0C15" w14:textId="77777777" w:rsidR="006930C1" w:rsidRDefault="006930C1">
      <w:pPr>
        <w:ind w:left="785"/>
        <w:rPr>
          <w:rFonts w:ascii="Times New Roman" w:hAnsi="Times New Roman" w:cs="Times New Roman"/>
          <w:b/>
          <w:bCs/>
        </w:rPr>
      </w:pPr>
    </w:p>
    <w:p w14:paraId="57BB6462" w14:textId="77777777" w:rsidR="006930C1" w:rsidRDefault="006930C1">
      <w:pPr>
        <w:ind w:left="785"/>
        <w:rPr>
          <w:rFonts w:ascii="Times New Roman" w:hAnsi="Times New Roman" w:cs="Times New Roman"/>
          <w:b/>
          <w:bCs/>
        </w:rPr>
      </w:pPr>
    </w:p>
    <w:p w14:paraId="4B06ECE0" w14:textId="77777777" w:rsidR="006930C1" w:rsidRDefault="00000000">
      <w:pPr>
        <w:numPr>
          <w:ilvl w:val="0"/>
          <w:numId w:val="23"/>
        </w:numPr>
        <w:rPr>
          <w:rFonts w:ascii="Times New Roman" w:hAnsi="Times New Roman" w:cs="Times New Roman"/>
          <w:b/>
          <w:bCs/>
        </w:rPr>
      </w:pPr>
      <w:r>
        <w:rPr>
          <w:rFonts w:ascii="Times New Roman" w:hAnsi="Times New Roman" w:cs="Times New Roman"/>
          <w:b/>
          <w:bCs/>
        </w:rPr>
        <w:t>Danh sách các thành phần của sơ đồ:</w:t>
      </w:r>
    </w:p>
    <w:tbl>
      <w:tblPr>
        <w:tblStyle w:val="LiBang"/>
        <w:tblW w:w="10740" w:type="dxa"/>
        <w:tblInd w:w="-113" w:type="dxa"/>
        <w:tblLayout w:type="fixed"/>
        <w:tblLook w:val="04A0" w:firstRow="1" w:lastRow="0" w:firstColumn="1" w:lastColumn="0" w:noHBand="0" w:noVBand="1"/>
      </w:tblPr>
      <w:tblGrid>
        <w:gridCol w:w="817"/>
        <w:gridCol w:w="2552"/>
        <w:gridCol w:w="1701"/>
        <w:gridCol w:w="3685"/>
        <w:gridCol w:w="1985"/>
      </w:tblGrid>
      <w:tr w:rsidR="006930C1" w14:paraId="125EEC08" w14:textId="77777777">
        <w:tc>
          <w:tcPr>
            <w:tcW w:w="817" w:type="dxa"/>
          </w:tcPr>
          <w:p w14:paraId="63BA2F14" w14:textId="77777777" w:rsidR="006930C1" w:rsidRDefault="00000000">
            <w:pPr>
              <w:jc w:val="center"/>
              <w:rPr>
                <w:rFonts w:ascii="Times New Roman" w:hAnsi="Times New Roman" w:cs="Times New Roman"/>
                <w:b/>
                <w:bCs/>
              </w:rPr>
            </w:pPr>
            <w:r>
              <w:rPr>
                <w:rFonts w:ascii="Times New Roman" w:hAnsi="Times New Roman" w:cs="Times New Roman"/>
                <w:b/>
                <w:bCs/>
              </w:rPr>
              <w:t>STT</w:t>
            </w:r>
          </w:p>
        </w:tc>
        <w:tc>
          <w:tcPr>
            <w:tcW w:w="2552" w:type="dxa"/>
          </w:tcPr>
          <w:p w14:paraId="78AD0D12" w14:textId="77777777" w:rsidR="006930C1" w:rsidRDefault="00000000">
            <w:pPr>
              <w:jc w:val="center"/>
              <w:rPr>
                <w:rFonts w:ascii="Times New Roman" w:hAnsi="Times New Roman" w:cs="Times New Roman"/>
                <w:b/>
                <w:bCs/>
              </w:rPr>
            </w:pPr>
            <w:r>
              <w:rPr>
                <w:rFonts w:ascii="Times New Roman" w:hAnsi="Times New Roman" w:cs="Times New Roman"/>
                <w:b/>
                <w:bCs/>
              </w:rPr>
              <w:t>TÊN</w:t>
            </w:r>
          </w:p>
        </w:tc>
        <w:tc>
          <w:tcPr>
            <w:tcW w:w="1701" w:type="dxa"/>
          </w:tcPr>
          <w:p w14:paraId="21DB6094" w14:textId="77777777" w:rsidR="006930C1" w:rsidRDefault="00000000">
            <w:pPr>
              <w:jc w:val="center"/>
              <w:rPr>
                <w:rFonts w:ascii="Times New Roman" w:hAnsi="Times New Roman" w:cs="Times New Roman"/>
                <w:b/>
                <w:bCs/>
              </w:rPr>
            </w:pPr>
            <w:r>
              <w:rPr>
                <w:rFonts w:ascii="Times New Roman" w:hAnsi="Times New Roman" w:cs="Times New Roman"/>
                <w:b/>
                <w:bCs/>
              </w:rPr>
              <w:t>LOẠI</w:t>
            </w:r>
          </w:p>
        </w:tc>
        <w:tc>
          <w:tcPr>
            <w:tcW w:w="3685" w:type="dxa"/>
          </w:tcPr>
          <w:p w14:paraId="7814DD1D" w14:textId="77777777" w:rsidR="006930C1" w:rsidRDefault="00000000">
            <w:pPr>
              <w:jc w:val="center"/>
              <w:rPr>
                <w:rFonts w:ascii="Times New Roman" w:hAnsi="Times New Roman" w:cs="Times New Roman"/>
                <w:b/>
                <w:bCs/>
              </w:rPr>
            </w:pPr>
            <w:r>
              <w:rPr>
                <w:rFonts w:ascii="Times New Roman" w:hAnsi="Times New Roman" w:cs="Times New Roman"/>
                <w:b/>
                <w:bCs/>
              </w:rPr>
              <w:t>Ý NGHĨA</w:t>
            </w:r>
          </w:p>
        </w:tc>
        <w:tc>
          <w:tcPr>
            <w:tcW w:w="1985" w:type="dxa"/>
          </w:tcPr>
          <w:p w14:paraId="53738916" w14:textId="77777777" w:rsidR="006930C1" w:rsidRDefault="00000000">
            <w:pPr>
              <w:jc w:val="center"/>
              <w:rPr>
                <w:rFonts w:ascii="Times New Roman" w:hAnsi="Times New Roman" w:cs="Times New Roman"/>
                <w:b/>
                <w:bCs/>
              </w:rPr>
            </w:pPr>
            <w:r>
              <w:rPr>
                <w:rFonts w:ascii="Times New Roman" w:hAnsi="Times New Roman" w:cs="Times New Roman"/>
                <w:b/>
                <w:bCs/>
              </w:rPr>
              <w:t>GHI CHÚ</w:t>
            </w:r>
          </w:p>
        </w:tc>
      </w:tr>
      <w:tr w:rsidR="006930C1" w14:paraId="03DA09AC" w14:textId="77777777">
        <w:tc>
          <w:tcPr>
            <w:tcW w:w="817" w:type="dxa"/>
          </w:tcPr>
          <w:p w14:paraId="5E91BCFB" w14:textId="77777777" w:rsidR="006930C1" w:rsidRDefault="00000000">
            <w:pPr>
              <w:jc w:val="center"/>
              <w:rPr>
                <w:rFonts w:ascii="Times New Roman" w:hAnsi="Times New Roman" w:cs="Times New Roman"/>
              </w:rPr>
            </w:pPr>
            <w:r>
              <w:rPr>
                <w:rFonts w:ascii="Times New Roman" w:hAnsi="Times New Roman" w:cs="Times New Roman"/>
              </w:rPr>
              <w:t>1</w:t>
            </w:r>
          </w:p>
        </w:tc>
        <w:tc>
          <w:tcPr>
            <w:tcW w:w="2552" w:type="dxa"/>
          </w:tcPr>
          <w:p w14:paraId="180BCD5E" w14:textId="77777777" w:rsidR="006930C1" w:rsidRDefault="00000000">
            <w:pPr>
              <w:jc w:val="left"/>
              <w:rPr>
                <w:rFonts w:ascii="Times New Roman" w:hAnsi="Times New Roman" w:cs="Times New Roman"/>
              </w:rPr>
            </w:pPr>
            <w:r>
              <w:rPr>
                <w:rFonts w:ascii="Times New Roman" w:hAnsi="Times New Roman" w:cs="Times New Roman"/>
              </w:rPr>
              <w:t>HOẠT ĐỘNG</w:t>
            </w:r>
          </w:p>
        </w:tc>
        <w:tc>
          <w:tcPr>
            <w:tcW w:w="1701" w:type="dxa"/>
          </w:tcPr>
          <w:p w14:paraId="17D23D02" w14:textId="77777777" w:rsidR="006930C1" w:rsidRDefault="00000000">
            <w:pPr>
              <w:jc w:val="left"/>
              <w:rPr>
                <w:rFonts w:ascii="Times New Roman" w:hAnsi="Times New Roman" w:cs="Times New Roman"/>
              </w:rPr>
            </w:pPr>
            <w:r>
              <w:rPr>
                <w:rFonts w:ascii="Times New Roman" w:hAnsi="Times New Roman" w:cs="Times New Roman"/>
              </w:rPr>
              <w:t>THỰC THỂ</w:t>
            </w:r>
          </w:p>
        </w:tc>
        <w:tc>
          <w:tcPr>
            <w:tcW w:w="3685" w:type="dxa"/>
          </w:tcPr>
          <w:p w14:paraId="777B2F7E" w14:textId="77777777" w:rsidR="006930C1" w:rsidRDefault="00000000">
            <w:pPr>
              <w:jc w:val="center"/>
              <w:rPr>
                <w:rFonts w:ascii="Times New Roman" w:hAnsi="Times New Roman" w:cs="Times New Roman"/>
              </w:rPr>
            </w:pPr>
            <w:r>
              <w:rPr>
                <w:rFonts w:ascii="Times New Roman" w:hAnsi="Times New Roman" w:cs="Times New Roman"/>
              </w:rPr>
              <w:t>CHỨA THÔNG TIN CỦA HOẠT ĐỘNG</w:t>
            </w:r>
          </w:p>
        </w:tc>
        <w:tc>
          <w:tcPr>
            <w:tcW w:w="1985" w:type="dxa"/>
          </w:tcPr>
          <w:p w14:paraId="4BD9F6B3" w14:textId="77777777" w:rsidR="006930C1" w:rsidRDefault="006930C1">
            <w:pPr>
              <w:jc w:val="center"/>
              <w:rPr>
                <w:rFonts w:ascii="Times New Roman" w:hAnsi="Times New Roman" w:cs="Times New Roman"/>
              </w:rPr>
            </w:pPr>
          </w:p>
        </w:tc>
      </w:tr>
      <w:tr w:rsidR="006930C1" w14:paraId="10FC7575" w14:textId="77777777">
        <w:tc>
          <w:tcPr>
            <w:tcW w:w="817" w:type="dxa"/>
          </w:tcPr>
          <w:p w14:paraId="5EB1BA63" w14:textId="77777777" w:rsidR="006930C1" w:rsidRDefault="00000000">
            <w:pPr>
              <w:jc w:val="center"/>
              <w:rPr>
                <w:rFonts w:ascii="Times New Roman" w:hAnsi="Times New Roman" w:cs="Times New Roman"/>
              </w:rPr>
            </w:pPr>
            <w:r>
              <w:rPr>
                <w:rFonts w:ascii="Times New Roman" w:hAnsi="Times New Roman" w:cs="Times New Roman"/>
              </w:rPr>
              <w:t>2</w:t>
            </w:r>
          </w:p>
        </w:tc>
        <w:tc>
          <w:tcPr>
            <w:tcW w:w="2552" w:type="dxa"/>
          </w:tcPr>
          <w:p w14:paraId="63485CED" w14:textId="77777777" w:rsidR="006930C1" w:rsidRDefault="00000000">
            <w:pPr>
              <w:jc w:val="left"/>
              <w:rPr>
                <w:rFonts w:ascii="Times New Roman" w:hAnsi="Times New Roman" w:cs="Times New Roman"/>
              </w:rPr>
            </w:pPr>
            <w:r>
              <w:rPr>
                <w:rFonts w:ascii="Times New Roman" w:hAnsi="Times New Roman" w:cs="Times New Roman"/>
              </w:rPr>
              <w:t>SINH VIÊN</w:t>
            </w:r>
          </w:p>
        </w:tc>
        <w:tc>
          <w:tcPr>
            <w:tcW w:w="1701" w:type="dxa"/>
          </w:tcPr>
          <w:p w14:paraId="6A21DEB1" w14:textId="77777777" w:rsidR="006930C1" w:rsidRDefault="00000000">
            <w:pPr>
              <w:jc w:val="left"/>
              <w:rPr>
                <w:rFonts w:ascii="Times New Roman" w:hAnsi="Times New Roman" w:cs="Times New Roman"/>
              </w:rPr>
            </w:pPr>
            <w:r>
              <w:rPr>
                <w:rFonts w:ascii="Times New Roman" w:hAnsi="Times New Roman" w:cs="Times New Roman"/>
              </w:rPr>
              <w:t>THỰC THỂ</w:t>
            </w:r>
          </w:p>
        </w:tc>
        <w:tc>
          <w:tcPr>
            <w:tcW w:w="3685" w:type="dxa"/>
          </w:tcPr>
          <w:p w14:paraId="30690A0A" w14:textId="77777777" w:rsidR="006930C1" w:rsidRDefault="00000000">
            <w:pPr>
              <w:jc w:val="center"/>
              <w:rPr>
                <w:rFonts w:ascii="Times New Roman" w:hAnsi="Times New Roman" w:cs="Times New Roman"/>
              </w:rPr>
            </w:pPr>
            <w:r>
              <w:rPr>
                <w:rFonts w:ascii="Times New Roman" w:hAnsi="Times New Roman" w:cs="Times New Roman"/>
              </w:rPr>
              <w:t>CHỨA THÔNG TIN CỦA SINH VIÊN</w:t>
            </w:r>
          </w:p>
        </w:tc>
        <w:tc>
          <w:tcPr>
            <w:tcW w:w="1985" w:type="dxa"/>
          </w:tcPr>
          <w:p w14:paraId="48B2DE06" w14:textId="77777777" w:rsidR="006930C1" w:rsidRDefault="006930C1">
            <w:pPr>
              <w:jc w:val="center"/>
              <w:rPr>
                <w:rFonts w:ascii="Times New Roman" w:hAnsi="Times New Roman" w:cs="Times New Roman"/>
              </w:rPr>
            </w:pPr>
          </w:p>
        </w:tc>
      </w:tr>
      <w:tr w:rsidR="006930C1" w14:paraId="4B358255" w14:textId="77777777">
        <w:tc>
          <w:tcPr>
            <w:tcW w:w="817" w:type="dxa"/>
          </w:tcPr>
          <w:p w14:paraId="4032C4D9" w14:textId="77777777" w:rsidR="006930C1" w:rsidRDefault="00000000">
            <w:pPr>
              <w:jc w:val="center"/>
              <w:rPr>
                <w:rFonts w:ascii="Times New Roman" w:hAnsi="Times New Roman" w:cs="Times New Roman"/>
              </w:rPr>
            </w:pPr>
            <w:r>
              <w:rPr>
                <w:rFonts w:ascii="Times New Roman" w:hAnsi="Times New Roman" w:cs="Times New Roman"/>
              </w:rPr>
              <w:t>3</w:t>
            </w:r>
          </w:p>
        </w:tc>
        <w:tc>
          <w:tcPr>
            <w:tcW w:w="2552" w:type="dxa"/>
          </w:tcPr>
          <w:p w14:paraId="76B68D46" w14:textId="77777777" w:rsidR="006930C1" w:rsidRDefault="00000000">
            <w:pPr>
              <w:jc w:val="left"/>
              <w:rPr>
                <w:rFonts w:ascii="Times New Roman" w:hAnsi="Times New Roman" w:cs="Times New Roman"/>
              </w:rPr>
            </w:pPr>
            <w:r>
              <w:rPr>
                <w:rFonts w:ascii="Times New Roman" w:hAnsi="Times New Roman" w:cs="Times New Roman"/>
              </w:rPr>
              <w:t>LOP</w:t>
            </w:r>
          </w:p>
        </w:tc>
        <w:tc>
          <w:tcPr>
            <w:tcW w:w="1701" w:type="dxa"/>
          </w:tcPr>
          <w:p w14:paraId="5456AB77" w14:textId="77777777" w:rsidR="006930C1" w:rsidRDefault="00000000">
            <w:pPr>
              <w:jc w:val="left"/>
              <w:rPr>
                <w:rFonts w:ascii="Times New Roman" w:hAnsi="Times New Roman" w:cs="Times New Roman"/>
              </w:rPr>
            </w:pPr>
            <w:r>
              <w:rPr>
                <w:rFonts w:ascii="Times New Roman" w:hAnsi="Times New Roman" w:cs="Times New Roman"/>
              </w:rPr>
              <w:t>THỰC THỂ</w:t>
            </w:r>
          </w:p>
        </w:tc>
        <w:tc>
          <w:tcPr>
            <w:tcW w:w="3685" w:type="dxa"/>
          </w:tcPr>
          <w:p w14:paraId="1BFCE9F2" w14:textId="77777777" w:rsidR="006930C1" w:rsidRDefault="00000000">
            <w:pPr>
              <w:jc w:val="center"/>
              <w:rPr>
                <w:rFonts w:ascii="Times New Roman" w:hAnsi="Times New Roman" w:cs="Times New Roman"/>
              </w:rPr>
            </w:pPr>
            <w:r>
              <w:rPr>
                <w:rFonts w:ascii="Times New Roman" w:hAnsi="Times New Roman" w:cs="Times New Roman"/>
              </w:rPr>
              <w:t>CHƯA THÔNG TIN VỀ LỚP CỦA SINH VIÊN</w:t>
            </w:r>
          </w:p>
        </w:tc>
        <w:tc>
          <w:tcPr>
            <w:tcW w:w="1985" w:type="dxa"/>
          </w:tcPr>
          <w:p w14:paraId="50A7AA1A" w14:textId="77777777" w:rsidR="006930C1" w:rsidRDefault="006930C1">
            <w:pPr>
              <w:jc w:val="center"/>
              <w:rPr>
                <w:rFonts w:ascii="Times New Roman" w:hAnsi="Times New Roman" w:cs="Times New Roman"/>
              </w:rPr>
            </w:pPr>
          </w:p>
        </w:tc>
      </w:tr>
      <w:tr w:rsidR="006930C1" w14:paraId="0F277A8A" w14:textId="77777777">
        <w:tc>
          <w:tcPr>
            <w:tcW w:w="817" w:type="dxa"/>
          </w:tcPr>
          <w:p w14:paraId="5ED5DD61" w14:textId="77777777" w:rsidR="006930C1" w:rsidRDefault="00000000">
            <w:pPr>
              <w:jc w:val="center"/>
              <w:rPr>
                <w:rFonts w:ascii="Times New Roman" w:hAnsi="Times New Roman" w:cs="Times New Roman"/>
              </w:rPr>
            </w:pPr>
            <w:r>
              <w:rPr>
                <w:rFonts w:ascii="Times New Roman" w:hAnsi="Times New Roman" w:cs="Times New Roman"/>
              </w:rPr>
              <w:t>4</w:t>
            </w:r>
          </w:p>
        </w:tc>
        <w:tc>
          <w:tcPr>
            <w:tcW w:w="2552" w:type="dxa"/>
          </w:tcPr>
          <w:p w14:paraId="4D9ABEA9" w14:textId="77777777" w:rsidR="006930C1" w:rsidRDefault="00000000">
            <w:pPr>
              <w:jc w:val="left"/>
              <w:rPr>
                <w:rFonts w:ascii="Times New Roman" w:hAnsi="Times New Roman" w:cs="Times New Roman"/>
              </w:rPr>
            </w:pPr>
            <w:r>
              <w:rPr>
                <w:rFonts w:ascii="Times New Roman" w:hAnsi="Times New Roman" w:cs="Times New Roman"/>
              </w:rPr>
              <w:t>KHOA</w:t>
            </w:r>
          </w:p>
        </w:tc>
        <w:tc>
          <w:tcPr>
            <w:tcW w:w="1701" w:type="dxa"/>
          </w:tcPr>
          <w:p w14:paraId="44912CDD" w14:textId="77777777" w:rsidR="006930C1" w:rsidRDefault="00000000">
            <w:pPr>
              <w:jc w:val="left"/>
              <w:rPr>
                <w:rFonts w:ascii="Times New Roman" w:hAnsi="Times New Roman" w:cs="Times New Roman"/>
              </w:rPr>
            </w:pPr>
            <w:r>
              <w:rPr>
                <w:rFonts w:ascii="Times New Roman" w:hAnsi="Times New Roman" w:cs="Times New Roman"/>
              </w:rPr>
              <w:t>THỰC THỂ</w:t>
            </w:r>
          </w:p>
        </w:tc>
        <w:tc>
          <w:tcPr>
            <w:tcW w:w="3685" w:type="dxa"/>
          </w:tcPr>
          <w:p w14:paraId="10730177" w14:textId="77777777" w:rsidR="006930C1" w:rsidRDefault="00000000">
            <w:pPr>
              <w:jc w:val="center"/>
              <w:rPr>
                <w:rFonts w:ascii="Times New Roman" w:hAnsi="Times New Roman" w:cs="Times New Roman"/>
              </w:rPr>
            </w:pPr>
            <w:r>
              <w:rPr>
                <w:rFonts w:ascii="Times New Roman" w:hAnsi="Times New Roman" w:cs="Times New Roman"/>
              </w:rPr>
              <w:t>CHỨA THÔNG TIN VỀ KHOA CỦA LỚP CỦA SINH VIÊN</w:t>
            </w:r>
          </w:p>
        </w:tc>
        <w:tc>
          <w:tcPr>
            <w:tcW w:w="1985" w:type="dxa"/>
          </w:tcPr>
          <w:p w14:paraId="270BEA47" w14:textId="77777777" w:rsidR="006930C1" w:rsidRDefault="006930C1">
            <w:pPr>
              <w:jc w:val="center"/>
              <w:rPr>
                <w:rFonts w:ascii="Times New Roman" w:hAnsi="Times New Roman" w:cs="Times New Roman"/>
              </w:rPr>
            </w:pPr>
          </w:p>
        </w:tc>
      </w:tr>
      <w:tr w:rsidR="006930C1" w14:paraId="659BCEA7" w14:textId="77777777">
        <w:tc>
          <w:tcPr>
            <w:tcW w:w="817" w:type="dxa"/>
          </w:tcPr>
          <w:p w14:paraId="7894C450" w14:textId="77777777" w:rsidR="006930C1" w:rsidRDefault="00000000">
            <w:pPr>
              <w:jc w:val="center"/>
              <w:rPr>
                <w:rFonts w:ascii="Times New Roman" w:hAnsi="Times New Roman" w:cs="Times New Roman"/>
              </w:rPr>
            </w:pPr>
            <w:r>
              <w:rPr>
                <w:rFonts w:ascii="Times New Roman" w:hAnsi="Times New Roman" w:cs="Times New Roman"/>
              </w:rPr>
              <w:lastRenderedPageBreak/>
              <w:t>5</w:t>
            </w:r>
          </w:p>
        </w:tc>
        <w:tc>
          <w:tcPr>
            <w:tcW w:w="2552" w:type="dxa"/>
          </w:tcPr>
          <w:p w14:paraId="7E3C3C80" w14:textId="77777777" w:rsidR="006930C1" w:rsidRDefault="00000000">
            <w:pPr>
              <w:jc w:val="left"/>
              <w:rPr>
                <w:rFonts w:ascii="Times New Roman" w:hAnsi="Times New Roman" w:cs="Times New Roman"/>
              </w:rPr>
            </w:pPr>
            <w:r>
              <w:rPr>
                <w:rFonts w:ascii="Times New Roman" w:hAnsi="Times New Roman" w:cs="Times New Roman"/>
              </w:rPr>
              <w:t>DOANTRUONG</w:t>
            </w:r>
          </w:p>
        </w:tc>
        <w:tc>
          <w:tcPr>
            <w:tcW w:w="1701" w:type="dxa"/>
          </w:tcPr>
          <w:p w14:paraId="67E9FC0D" w14:textId="77777777" w:rsidR="006930C1" w:rsidRDefault="00000000">
            <w:pPr>
              <w:jc w:val="left"/>
              <w:rPr>
                <w:rFonts w:ascii="Times New Roman" w:hAnsi="Times New Roman" w:cs="Times New Roman"/>
              </w:rPr>
            </w:pPr>
            <w:r>
              <w:rPr>
                <w:rFonts w:ascii="Times New Roman" w:hAnsi="Times New Roman" w:cs="Times New Roman"/>
              </w:rPr>
              <w:t>THỰC THỂ</w:t>
            </w:r>
          </w:p>
        </w:tc>
        <w:tc>
          <w:tcPr>
            <w:tcW w:w="3685" w:type="dxa"/>
          </w:tcPr>
          <w:p w14:paraId="16775AD0" w14:textId="77777777" w:rsidR="006930C1" w:rsidRDefault="00000000">
            <w:pPr>
              <w:jc w:val="center"/>
              <w:rPr>
                <w:rFonts w:ascii="Times New Roman" w:hAnsi="Times New Roman" w:cs="Times New Roman"/>
              </w:rPr>
            </w:pPr>
            <w:r>
              <w:rPr>
                <w:rFonts w:ascii="Times New Roman" w:hAnsi="Times New Roman" w:cs="Times New Roman"/>
              </w:rPr>
              <w:t>CHỨA THÔNG TIN CỦA NGƯỜI ĐĂNG KÝ HOẠT ĐỘNG (BÍ THƯ, TRƯỞNG CLB)</w:t>
            </w:r>
          </w:p>
        </w:tc>
        <w:tc>
          <w:tcPr>
            <w:tcW w:w="1985" w:type="dxa"/>
          </w:tcPr>
          <w:p w14:paraId="7BE39A1A" w14:textId="77777777" w:rsidR="006930C1" w:rsidRDefault="006930C1">
            <w:pPr>
              <w:jc w:val="center"/>
              <w:rPr>
                <w:rFonts w:ascii="Times New Roman" w:hAnsi="Times New Roman" w:cs="Times New Roman"/>
              </w:rPr>
            </w:pPr>
          </w:p>
        </w:tc>
      </w:tr>
      <w:tr w:rsidR="006930C1" w14:paraId="1F2C27D5" w14:textId="77777777">
        <w:tc>
          <w:tcPr>
            <w:tcW w:w="817" w:type="dxa"/>
          </w:tcPr>
          <w:p w14:paraId="2553DC93" w14:textId="77777777" w:rsidR="006930C1" w:rsidRDefault="00000000">
            <w:pPr>
              <w:jc w:val="center"/>
              <w:rPr>
                <w:rFonts w:ascii="Times New Roman" w:hAnsi="Times New Roman" w:cs="Times New Roman"/>
              </w:rPr>
            </w:pPr>
            <w:r>
              <w:rPr>
                <w:rFonts w:ascii="Times New Roman" w:hAnsi="Times New Roman" w:cs="Times New Roman"/>
              </w:rPr>
              <w:t>6</w:t>
            </w:r>
          </w:p>
        </w:tc>
        <w:tc>
          <w:tcPr>
            <w:tcW w:w="2552" w:type="dxa"/>
          </w:tcPr>
          <w:p w14:paraId="1D41A934" w14:textId="77777777" w:rsidR="006930C1" w:rsidRDefault="00000000">
            <w:pPr>
              <w:jc w:val="left"/>
              <w:rPr>
                <w:rFonts w:ascii="Times New Roman" w:hAnsi="Times New Roman" w:cs="Times New Roman"/>
              </w:rPr>
            </w:pPr>
            <w:r>
              <w:rPr>
                <w:rFonts w:ascii="Times New Roman" w:hAnsi="Times New Roman" w:cs="Times New Roman"/>
              </w:rPr>
              <w:t>TKNGUOIDUNG</w:t>
            </w:r>
          </w:p>
        </w:tc>
        <w:tc>
          <w:tcPr>
            <w:tcW w:w="1701" w:type="dxa"/>
          </w:tcPr>
          <w:p w14:paraId="7B04F366" w14:textId="77777777" w:rsidR="006930C1" w:rsidRDefault="00000000">
            <w:pPr>
              <w:jc w:val="left"/>
              <w:rPr>
                <w:rFonts w:ascii="Times New Roman" w:hAnsi="Times New Roman" w:cs="Times New Roman"/>
              </w:rPr>
            </w:pPr>
            <w:r>
              <w:rPr>
                <w:rFonts w:ascii="Times New Roman" w:hAnsi="Times New Roman" w:cs="Times New Roman"/>
              </w:rPr>
              <w:t>THỰC THỂ</w:t>
            </w:r>
          </w:p>
        </w:tc>
        <w:tc>
          <w:tcPr>
            <w:tcW w:w="3685" w:type="dxa"/>
          </w:tcPr>
          <w:p w14:paraId="07FA8326" w14:textId="77777777" w:rsidR="006930C1" w:rsidRDefault="00000000">
            <w:pPr>
              <w:jc w:val="center"/>
              <w:rPr>
                <w:rFonts w:ascii="Times New Roman" w:hAnsi="Times New Roman" w:cs="Times New Roman"/>
              </w:rPr>
            </w:pPr>
            <w:r>
              <w:rPr>
                <w:rFonts w:ascii="Times New Roman" w:hAnsi="Times New Roman" w:cs="Times New Roman"/>
              </w:rPr>
              <w:t>CHỨA THÔNG TIN VỀ TÀI KHOẢN CỦA SINH VIÊN, ĐOÀN TRƯỜNG VÀ CÁC ĐỐI TƯỢNG KHÁC</w:t>
            </w:r>
          </w:p>
        </w:tc>
        <w:tc>
          <w:tcPr>
            <w:tcW w:w="1985" w:type="dxa"/>
          </w:tcPr>
          <w:p w14:paraId="3085FC48" w14:textId="77777777" w:rsidR="006930C1" w:rsidRDefault="006930C1">
            <w:pPr>
              <w:jc w:val="center"/>
              <w:rPr>
                <w:rFonts w:ascii="Times New Roman" w:hAnsi="Times New Roman" w:cs="Times New Roman"/>
              </w:rPr>
            </w:pPr>
          </w:p>
        </w:tc>
      </w:tr>
      <w:tr w:rsidR="006930C1" w14:paraId="59C81763" w14:textId="77777777">
        <w:tc>
          <w:tcPr>
            <w:tcW w:w="817" w:type="dxa"/>
          </w:tcPr>
          <w:p w14:paraId="7C00C967" w14:textId="77777777" w:rsidR="006930C1" w:rsidRDefault="00000000">
            <w:pPr>
              <w:jc w:val="center"/>
              <w:rPr>
                <w:rFonts w:ascii="Times New Roman" w:hAnsi="Times New Roman" w:cs="Times New Roman"/>
              </w:rPr>
            </w:pPr>
            <w:r>
              <w:rPr>
                <w:rFonts w:ascii="Times New Roman" w:hAnsi="Times New Roman" w:cs="Times New Roman"/>
              </w:rPr>
              <w:t>7</w:t>
            </w:r>
          </w:p>
        </w:tc>
        <w:tc>
          <w:tcPr>
            <w:tcW w:w="2552" w:type="dxa"/>
          </w:tcPr>
          <w:p w14:paraId="453B6902" w14:textId="77777777" w:rsidR="006930C1" w:rsidRDefault="00000000">
            <w:pPr>
              <w:jc w:val="left"/>
              <w:rPr>
                <w:rFonts w:ascii="Times New Roman" w:hAnsi="Times New Roman" w:cs="Times New Roman"/>
              </w:rPr>
            </w:pPr>
            <w:r>
              <w:rPr>
                <w:rFonts w:ascii="Times New Roman" w:hAnsi="Times New Roman" w:cs="Times New Roman"/>
              </w:rPr>
              <w:t>TKDOANTRUONG</w:t>
            </w:r>
          </w:p>
        </w:tc>
        <w:tc>
          <w:tcPr>
            <w:tcW w:w="1701" w:type="dxa"/>
          </w:tcPr>
          <w:p w14:paraId="13383D7B" w14:textId="77777777" w:rsidR="006930C1" w:rsidRDefault="00000000">
            <w:pPr>
              <w:jc w:val="left"/>
              <w:rPr>
                <w:rFonts w:ascii="Times New Roman" w:hAnsi="Times New Roman" w:cs="Times New Roman"/>
              </w:rPr>
            </w:pPr>
            <w:r>
              <w:rPr>
                <w:rFonts w:ascii="Times New Roman" w:hAnsi="Times New Roman" w:cs="Times New Roman"/>
              </w:rPr>
              <w:t>THỰC THỂ</w:t>
            </w:r>
          </w:p>
        </w:tc>
        <w:tc>
          <w:tcPr>
            <w:tcW w:w="3685" w:type="dxa"/>
          </w:tcPr>
          <w:p w14:paraId="6F9B63A9" w14:textId="77777777" w:rsidR="006930C1" w:rsidRDefault="00000000">
            <w:pPr>
              <w:jc w:val="center"/>
              <w:rPr>
                <w:rFonts w:ascii="Times New Roman" w:hAnsi="Times New Roman" w:cs="Times New Roman"/>
              </w:rPr>
            </w:pPr>
            <w:r>
              <w:rPr>
                <w:rFonts w:ascii="Times New Roman" w:hAnsi="Times New Roman" w:cs="Times New Roman"/>
              </w:rPr>
              <w:t>CHƯA THÔNG TIN VỀ TÀI KHOẢN CỦA ĐOÀN TRƯỜNG</w:t>
            </w:r>
          </w:p>
        </w:tc>
        <w:tc>
          <w:tcPr>
            <w:tcW w:w="1985" w:type="dxa"/>
          </w:tcPr>
          <w:p w14:paraId="374B2B47" w14:textId="77777777" w:rsidR="006930C1" w:rsidRDefault="006930C1">
            <w:pPr>
              <w:jc w:val="center"/>
              <w:rPr>
                <w:rFonts w:ascii="Times New Roman" w:hAnsi="Times New Roman" w:cs="Times New Roman"/>
              </w:rPr>
            </w:pPr>
          </w:p>
        </w:tc>
      </w:tr>
      <w:tr w:rsidR="006930C1" w14:paraId="49B1A359" w14:textId="77777777">
        <w:tc>
          <w:tcPr>
            <w:tcW w:w="817" w:type="dxa"/>
          </w:tcPr>
          <w:p w14:paraId="6C360D93" w14:textId="77777777" w:rsidR="006930C1" w:rsidRDefault="00000000">
            <w:pPr>
              <w:jc w:val="center"/>
              <w:rPr>
                <w:rFonts w:ascii="Times New Roman" w:hAnsi="Times New Roman" w:cs="Times New Roman"/>
              </w:rPr>
            </w:pPr>
            <w:r>
              <w:rPr>
                <w:rFonts w:ascii="Times New Roman" w:hAnsi="Times New Roman" w:cs="Times New Roman"/>
              </w:rPr>
              <w:t>8</w:t>
            </w:r>
          </w:p>
        </w:tc>
        <w:tc>
          <w:tcPr>
            <w:tcW w:w="2552" w:type="dxa"/>
          </w:tcPr>
          <w:p w14:paraId="70B3ADB8" w14:textId="77777777" w:rsidR="006930C1" w:rsidRDefault="00000000">
            <w:pPr>
              <w:jc w:val="left"/>
              <w:rPr>
                <w:rFonts w:ascii="Times New Roman" w:hAnsi="Times New Roman" w:cs="Times New Roman"/>
              </w:rPr>
            </w:pPr>
            <w:r>
              <w:rPr>
                <w:rFonts w:ascii="Times New Roman" w:hAnsi="Times New Roman" w:cs="Times New Roman"/>
              </w:rPr>
              <w:t>DKHD</w:t>
            </w:r>
          </w:p>
        </w:tc>
        <w:tc>
          <w:tcPr>
            <w:tcW w:w="1701" w:type="dxa"/>
          </w:tcPr>
          <w:p w14:paraId="381C6CA5" w14:textId="77777777" w:rsidR="006930C1" w:rsidRDefault="00000000">
            <w:pPr>
              <w:jc w:val="left"/>
              <w:rPr>
                <w:rFonts w:ascii="Times New Roman" w:hAnsi="Times New Roman" w:cs="Times New Roman"/>
              </w:rPr>
            </w:pPr>
            <w:r>
              <w:rPr>
                <w:rFonts w:ascii="Times New Roman" w:hAnsi="Times New Roman" w:cs="Times New Roman"/>
              </w:rPr>
              <w:t>MỐI QUAN HỆ</w:t>
            </w:r>
          </w:p>
        </w:tc>
        <w:tc>
          <w:tcPr>
            <w:tcW w:w="3685" w:type="dxa"/>
          </w:tcPr>
          <w:p w14:paraId="3580D913" w14:textId="77777777" w:rsidR="006930C1" w:rsidRDefault="00000000">
            <w:pPr>
              <w:jc w:val="center"/>
              <w:rPr>
                <w:rFonts w:ascii="Times New Roman" w:hAnsi="Times New Roman" w:cs="Times New Roman"/>
              </w:rPr>
            </w:pPr>
            <w:r>
              <w:rPr>
                <w:rFonts w:ascii="Times New Roman" w:hAnsi="Times New Roman" w:cs="Times New Roman"/>
              </w:rPr>
              <w:t>CHỨA THÔNG TIN ĐĂNG KÝ THAM HOẠT ĐỘNG CỦA CÁC NHÂN VIÊN</w:t>
            </w:r>
          </w:p>
        </w:tc>
        <w:tc>
          <w:tcPr>
            <w:tcW w:w="1985" w:type="dxa"/>
          </w:tcPr>
          <w:p w14:paraId="2B146D4B" w14:textId="77777777" w:rsidR="006930C1" w:rsidRDefault="006930C1">
            <w:pPr>
              <w:jc w:val="center"/>
              <w:rPr>
                <w:rFonts w:ascii="Times New Roman" w:hAnsi="Times New Roman" w:cs="Times New Roman"/>
              </w:rPr>
            </w:pPr>
          </w:p>
        </w:tc>
      </w:tr>
      <w:tr w:rsidR="006930C1" w14:paraId="61725411" w14:textId="77777777">
        <w:tc>
          <w:tcPr>
            <w:tcW w:w="817" w:type="dxa"/>
          </w:tcPr>
          <w:p w14:paraId="3ED463A6" w14:textId="77777777" w:rsidR="006930C1" w:rsidRDefault="00000000">
            <w:pPr>
              <w:jc w:val="center"/>
              <w:rPr>
                <w:rFonts w:ascii="Times New Roman" w:hAnsi="Times New Roman" w:cs="Times New Roman"/>
              </w:rPr>
            </w:pPr>
            <w:r>
              <w:rPr>
                <w:rFonts w:ascii="Times New Roman" w:hAnsi="Times New Roman" w:cs="Times New Roman"/>
              </w:rPr>
              <w:t>9</w:t>
            </w:r>
          </w:p>
        </w:tc>
        <w:tc>
          <w:tcPr>
            <w:tcW w:w="2552" w:type="dxa"/>
          </w:tcPr>
          <w:p w14:paraId="74FFBABB" w14:textId="77777777" w:rsidR="006930C1" w:rsidRDefault="00000000">
            <w:pPr>
              <w:jc w:val="left"/>
              <w:rPr>
                <w:rFonts w:ascii="Times New Roman" w:hAnsi="Times New Roman" w:cs="Times New Roman"/>
              </w:rPr>
            </w:pPr>
            <w:r>
              <w:rPr>
                <w:rFonts w:ascii="Times New Roman" w:hAnsi="Times New Roman" w:cs="Times New Roman"/>
              </w:rPr>
              <w:t>TRANGTHAIHD</w:t>
            </w:r>
          </w:p>
        </w:tc>
        <w:tc>
          <w:tcPr>
            <w:tcW w:w="1701" w:type="dxa"/>
          </w:tcPr>
          <w:p w14:paraId="11AB9990" w14:textId="77777777" w:rsidR="006930C1" w:rsidRDefault="00000000">
            <w:pPr>
              <w:jc w:val="left"/>
              <w:rPr>
                <w:rFonts w:ascii="Times New Roman" w:hAnsi="Times New Roman" w:cs="Times New Roman"/>
              </w:rPr>
            </w:pPr>
            <w:r>
              <w:rPr>
                <w:rFonts w:ascii="Times New Roman" w:hAnsi="Times New Roman" w:cs="Times New Roman"/>
              </w:rPr>
              <w:t>THỰC THỂ</w:t>
            </w:r>
          </w:p>
        </w:tc>
        <w:tc>
          <w:tcPr>
            <w:tcW w:w="3685" w:type="dxa"/>
          </w:tcPr>
          <w:p w14:paraId="7F2EE613" w14:textId="77777777" w:rsidR="006930C1" w:rsidRDefault="00000000">
            <w:pPr>
              <w:jc w:val="center"/>
              <w:rPr>
                <w:rFonts w:ascii="Times New Roman" w:hAnsi="Times New Roman" w:cs="Times New Roman"/>
              </w:rPr>
            </w:pPr>
            <w:r>
              <w:rPr>
                <w:rFonts w:ascii="Times New Roman" w:hAnsi="Times New Roman" w:cs="Times New Roman"/>
              </w:rPr>
              <w:t>CHỨA THÔNG  TIN VỀ TRẠNG THÁI CỦA SINH VIÊN THAM GIA HOẠT ĐỘNG</w:t>
            </w:r>
          </w:p>
        </w:tc>
        <w:tc>
          <w:tcPr>
            <w:tcW w:w="1985" w:type="dxa"/>
          </w:tcPr>
          <w:p w14:paraId="453D7305" w14:textId="77777777" w:rsidR="006930C1" w:rsidRDefault="006930C1">
            <w:pPr>
              <w:jc w:val="center"/>
              <w:rPr>
                <w:rFonts w:ascii="Times New Roman" w:hAnsi="Times New Roman" w:cs="Times New Roman"/>
              </w:rPr>
            </w:pPr>
          </w:p>
        </w:tc>
      </w:tr>
      <w:tr w:rsidR="006930C1" w14:paraId="737D2EE8" w14:textId="77777777">
        <w:tc>
          <w:tcPr>
            <w:tcW w:w="817" w:type="dxa"/>
          </w:tcPr>
          <w:p w14:paraId="7A0FF46D" w14:textId="77777777" w:rsidR="006930C1" w:rsidRDefault="00000000">
            <w:pPr>
              <w:jc w:val="center"/>
              <w:rPr>
                <w:rFonts w:ascii="Times New Roman" w:hAnsi="Times New Roman" w:cs="Times New Roman"/>
              </w:rPr>
            </w:pPr>
            <w:r>
              <w:rPr>
                <w:rFonts w:ascii="Times New Roman" w:hAnsi="Times New Roman" w:cs="Times New Roman"/>
              </w:rPr>
              <w:t>10</w:t>
            </w:r>
          </w:p>
        </w:tc>
        <w:tc>
          <w:tcPr>
            <w:tcW w:w="2552" w:type="dxa"/>
          </w:tcPr>
          <w:p w14:paraId="5120FB26" w14:textId="77777777" w:rsidR="006930C1" w:rsidRDefault="00000000">
            <w:pPr>
              <w:jc w:val="left"/>
              <w:rPr>
                <w:rFonts w:ascii="Times New Roman" w:hAnsi="Times New Roman" w:cs="Times New Roman"/>
              </w:rPr>
            </w:pPr>
            <w:r>
              <w:rPr>
                <w:rFonts w:ascii="Times New Roman" w:hAnsi="Times New Roman" w:cs="Times New Roman"/>
              </w:rPr>
              <w:t>TKADMIN</w:t>
            </w:r>
          </w:p>
        </w:tc>
        <w:tc>
          <w:tcPr>
            <w:tcW w:w="1701" w:type="dxa"/>
          </w:tcPr>
          <w:p w14:paraId="794FBCE3" w14:textId="77777777" w:rsidR="006930C1" w:rsidRDefault="00000000">
            <w:pPr>
              <w:jc w:val="left"/>
              <w:rPr>
                <w:rFonts w:ascii="Times New Roman" w:hAnsi="Times New Roman" w:cs="Times New Roman"/>
              </w:rPr>
            </w:pPr>
            <w:r>
              <w:rPr>
                <w:rFonts w:ascii="Times New Roman" w:hAnsi="Times New Roman" w:cs="Times New Roman"/>
              </w:rPr>
              <w:t>THỰC THỂ</w:t>
            </w:r>
          </w:p>
        </w:tc>
        <w:tc>
          <w:tcPr>
            <w:tcW w:w="3685" w:type="dxa"/>
          </w:tcPr>
          <w:p w14:paraId="030E59BD" w14:textId="77777777" w:rsidR="006930C1" w:rsidRDefault="00000000">
            <w:pPr>
              <w:jc w:val="center"/>
              <w:rPr>
                <w:rFonts w:ascii="Times New Roman" w:hAnsi="Times New Roman" w:cs="Times New Roman"/>
              </w:rPr>
            </w:pPr>
            <w:r>
              <w:rPr>
                <w:rFonts w:ascii="Times New Roman" w:hAnsi="Times New Roman" w:cs="Times New Roman"/>
              </w:rPr>
              <w:t>CHỨA THÔNG TIN VỀ TÀI KHOẢN ADMIN</w:t>
            </w:r>
          </w:p>
        </w:tc>
        <w:tc>
          <w:tcPr>
            <w:tcW w:w="1985" w:type="dxa"/>
          </w:tcPr>
          <w:p w14:paraId="58955225" w14:textId="77777777" w:rsidR="006930C1" w:rsidRDefault="006930C1">
            <w:pPr>
              <w:jc w:val="center"/>
              <w:rPr>
                <w:rFonts w:ascii="Times New Roman" w:hAnsi="Times New Roman" w:cs="Times New Roman"/>
              </w:rPr>
            </w:pPr>
          </w:p>
        </w:tc>
      </w:tr>
      <w:tr w:rsidR="006930C1" w14:paraId="61A9556F" w14:textId="77777777">
        <w:tc>
          <w:tcPr>
            <w:tcW w:w="817" w:type="dxa"/>
          </w:tcPr>
          <w:p w14:paraId="247D667B" w14:textId="77777777" w:rsidR="006930C1" w:rsidRDefault="00000000">
            <w:pPr>
              <w:jc w:val="center"/>
              <w:rPr>
                <w:rFonts w:ascii="Times New Roman" w:hAnsi="Times New Roman" w:cs="Times New Roman"/>
              </w:rPr>
            </w:pPr>
            <w:r>
              <w:rPr>
                <w:rFonts w:ascii="Times New Roman" w:hAnsi="Times New Roman" w:cs="Times New Roman"/>
              </w:rPr>
              <w:t>11</w:t>
            </w:r>
          </w:p>
        </w:tc>
        <w:tc>
          <w:tcPr>
            <w:tcW w:w="2552" w:type="dxa"/>
          </w:tcPr>
          <w:p w14:paraId="79D13B3F" w14:textId="77777777" w:rsidR="006930C1" w:rsidRDefault="00000000">
            <w:pPr>
              <w:jc w:val="left"/>
              <w:rPr>
                <w:rFonts w:ascii="Times New Roman" w:hAnsi="Times New Roman" w:cs="Times New Roman"/>
              </w:rPr>
            </w:pPr>
            <w:r>
              <w:rPr>
                <w:rFonts w:ascii="Times New Roman" w:hAnsi="Times New Roman" w:cs="Times New Roman"/>
              </w:rPr>
              <w:t>CTHD</w:t>
            </w:r>
          </w:p>
        </w:tc>
        <w:tc>
          <w:tcPr>
            <w:tcW w:w="1701" w:type="dxa"/>
          </w:tcPr>
          <w:p w14:paraId="6ADAD36D" w14:textId="77777777" w:rsidR="006930C1" w:rsidRDefault="00000000">
            <w:pPr>
              <w:jc w:val="left"/>
              <w:rPr>
                <w:rFonts w:ascii="Times New Roman" w:hAnsi="Times New Roman" w:cs="Times New Roman"/>
              </w:rPr>
            </w:pPr>
            <w:r>
              <w:rPr>
                <w:rFonts w:ascii="Times New Roman" w:hAnsi="Times New Roman" w:cs="Times New Roman"/>
              </w:rPr>
              <w:t>MỐI QUAN HỆ</w:t>
            </w:r>
          </w:p>
        </w:tc>
        <w:tc>
          <w:tcPr>
            <w:tcW w:w="3685" w:type="dxa"/>
          </w:tcPr>
          <w:p w14:paraId="67EDDA08" w14:textId="77777777" w:rsidR="006930C1" w:rsidRDefault="00000000">
            <w:pPr>
              <w:jc w:val="center"/>
              <w:rPr>
                <w:rFonts w:ascii="Times New Roman" w:hAnsi="Times New Roman" w:cs="Times New Roman"/>
              </w:rPr>
            </w:pPr>
            <w:r>
              <w:rPr>
                <w:rFonts w:ascii="Times New Roman" w:hAnsi="Times New Roman" w:cs="Times New Roman"/>
              </w:rPr>
              <w:t>CHỨA CHI TIẾT VỀ THÔNG TIN CỦA HOẠT ĐỘNG</w:t>
            </w:r>
          </w:p>
        </w:tc>
        <w:tc>
          <w:tcPr>
            <w:tcW w:w="1985" w:type="dxa"/>
          </w:tcPr>
          <w:p w14:paraId="2AD2523A" w14:textId="77777777" w:rsidR="006930C1" w:rsidRDefault="006930C1">
            <w:pPr>
              <w:jc w:val="center"/>
              <w:rPr>
                <w:rFonts w:ascii="Times New Roman" w:hAnsi="Times New Roman" w:cs="Times New Roman"/>
              </w:rPr>
            </w:pPr>
          </w:p>
        </w:tc>
      </w:tr>
      <w:tr w:rsidR="006930C1" w14:paraId="5F3E4DF8" w14:textId="77777777">
        <w:trPr>
          <w:trHeight w:val="1336"/>
        </w:trPr>
        <w:tc>
          <w:tcPr>
            <w:tcW w:w="817" w:type="dxa"/>
          </w:tcPr>
          <w:p w14:paraId="383F5F69" w14:textId="77777777" w:rsidR="006930C1" w:rsidRDefault="00000000">
            <w:pPr>
              <w:jc w:val="center"/>
              <w:rPr>
                <w:rFonts w:ascii="Times New Roman" w:hAnsi="Times New Roman" w:cs="Times New Roman"/>
              </w:rPr>
            </w:pPr>
            <w:r>
              <w:rPr>
                <w:rFonts w:ascii="Times New Roman" w:hAnsi="Times New Roman" w:cs="Times New Roman"/>
              </w:rPr>
              <w:t>12</w:t>
            </w:r>
          </w:p>
        </w:tc>
        <w:tc>
          <w:tcPr>
            <w:tcW w:w="2552" w:type="dxa"/>
          </w:tcPr>
          <w:p w14:paraId="723C220C" w14:textId="77777777" w:rsidR="006930C1" w:rsidRDefault="00000000">
            <w:pPr>
              <w:jc w:val="left"/>
              <w:rPr>
                <w:rFonts w:ascii="Times New Roman" w:hAnsi="Times New Roman" w:cs="Times New Roman"/>
              </w:rPr>
            </w:pPr>
            <w:r>
              <w:rPr>
                <w:rFonts w:ascii="Times New Roman" w:hAnsi="Times New Roman" w:cs="Times New Roman"/>
              </w:rPr>
              <w:t>ROLE</w:t>
            </w:r>
          </w:p>
        </w:tc>
        <w:tc>
          <w:tcPr>
            <w:tcW w:w="1701" w:type="dxa"/>
          </w:tcPr>
          <w:p w14:paraId="07F31D93" w14:textId="77777777" w:rsidR="006930C1" w:rsidRDefault="00000000">
            <w:pPr>
              <w:jc w:val="left"/>
              <w:rPr>
                <w:rFonts w:ascii="Times New Roman" w:hAnsi="Times New Roman" w:cs="Times New Roman"/>
              </w:rPr>
            </w:pPr>
            <w:r>
              <w:rPr>
                <w:rFonts w:ascii="Times New Roman" w:hAnsi="Times New Roman" w:cs="Times New Roman"/>
              </w:rPr>
              <w:t xml:space="preserve">THỰC THỂ </w:t>
            </w:r>
          </w:p>
        </w:tc>
        <w:tc>
          <w:tcPr>
            <w:tcW w:w="3685" w:type="dxa"/>
          </w:tcPr>
          <w:p w14:paraId="14C24395" w14:textId="77777777" w:rsidR="006930C1" w:rsidRDefault="00000000">
            <w:pPr>
              <w:jc w:val="center"/>
              <w:rPr>
                <w:rFonts w:ascii="Times New Roman" w:hAnsi="Times New Roman" w:cs="Times New Roman"/>
              </w:rPr>
            </w:pPr>
            <w:r>
              <w:rPr>
                <w:rFonts w:ascii="Times New Roman" w:hAnsi="Times New Roman" w:cs="Times New Roman"/>
              </w:rPr>
              <w:t>CHỨA CHI TIẾT CÁC QUYỀN CỦA CÁC NGƯỜI DÙNG TRÊN ỨNG DỤNG</w:t>
            </w:r>
          </w:p>
        </w:tc>
        <w:tc>
          <w:tcPr>
            <w:tcW w:w="1985" w:type="dxa"/>
          </w:tcPr>
          <w:p w14:paraId="7BA760ED" w14:textId="77777777" w:rsidR="006930C1" w:rsidRDefault="006930C1">
            <w:pPr>
              <w:jc w:val="center"/>
              <w:rPr>
                <w:rFonts w:ascii="Times New Roman" w:hAnsi="Times New Roman" w:cs="Times New Roman"/>
              </w:rPr>
            </w:pPr>
          </w:p>
        </w:tc>
      </w:tr>
      <w:tr w:rsidR="006930C1" w14:paraId="24A8F8A5" w14:textId="77777777">
        <w:tc>
          <w:tcPr>
            <w:tcW w:w="817" w:type="dxa"/>
          </w:tcPr>
          <w:p w14:paraId="74421641" w14:textId="77777777" w:rsidR="006930C1" w:rsidRDefault="00000000">
            <w:pPr>
              <w:jc w:val="center"/>
              <w:rPr>
                <w:rFonts w:ascii="Times New Roman" w:hAnsi="Times New Roman" w:cs="Times New Roman"/>
              </w:rPr>
            </w:pPr>
            <w:r>
              <w:rPr>
                <w:rFonts w:ascii="Times New Roman" w:hAnsi="Times New Roman" w:cs="Times New Roman"/>
              </w:rPr>
              <w:t>13</w:t>
            </w:r>
          </w:p>
        </w:tc>
        <w:tc>
          <w:tcPr>
            <w:tcW w:w="2552" w:type="dxa"/>
          </w:tcPr>
          <w:p w14:paraId="265CC2C9" w14:textId="77777777" w:rsidR="006930C1" w:rsidRDefault="00000000">
            <w:pPr>
              <w:jc w:val="left"/>
              <w:rPr>
                <w:rFonts w:ascii="Times New Roman" w:hAnsi="Times New Roman" w:cs="Times New Roman"/>
              </w:rPr>
            </w:pPr>
            <w:r>
              <w:rPr>
                <w:rFonts w:ascii="Times New Roman" w:hAnsi="Times New Roman" w:cs="Times New Roman"/>
              </w:rPr>
              <w:t>GROUP</w:t>
            </w:r>
          </w:p>
        </w:tc>
        <w:tc>
          <w:tcPr>
            <w:tcW w:w="1701" w:type="dxa"/>
          </w:tcPr>
          <w:p w14:paraId="4FA96692" w14:textId="77777777" w:rsidR="006930C1" w:rsidRDefault="00000000">
            <w:pPr>
              <w:jc w:val="left"/>
              <w:rPr>
                <w:rFonts w:ascii="Times New Roman" w:hAnsi="Times New Roman" w:cs="Times New Roman"/>
              </w:rPr>
            </w:pPr>
            <w:r>
              <w:rPr>
                <w:rFonts w:ascii="Times New Roman" w:hAnsi="Times New Roman" w:cs="Times New Roman"/>
              </w:rPr>
              <w:t>THỰC THỂ</w:t>
            </w:r>
          </w:p>
        </w:tc>
        <w:tc>
          <w:tcPr>
            <w:tcW w:w="3685" w:type="dxa"/>
          </w:tcPr>
          <w:p w14:paraId="30D0C8CE" w14:textId="77777777" w:rsidR="006930C1" w:rsidRDefault="00000000">
            <w:pPr>
              <w:jc w:val="center"/>
              <w:rPr>
                <w:rFonts w:ascii="Times New Roman" w:hAnsi="Times New Roman" w:cs="Times New Roman"/>
              </w:rPr>
            </w:pPr>
            <w:r>
              <w:rPr>
                <w:rFonts w:ascii="Times New Roman" w:hAnsi="Times New Roman" w:cs="Times New Roman"/>
              </w:rPr>
              <w:t>CHỨA THÔNG TIN VỀ CÁC NHÓM QUYỀN</w:t>
            </w:r>
          </w:p>
        </w:tc>
        <w:tc>
          <w:tcPr>
            <w:tcW w:w="1985" w:type="dxa"/>
          </w:tcPr>
          <w:p w14:paraId="54B4518A" w14:textId="77777777" w:rsidR="006930C1" w:rsidRDefault="006930C1">
            <w:pPr>
              <w:jc w:val="center"/>
              <w:rPr>
                <w:rFonts w:ascii="Times New Roman" w:hAnsi="Times New Roman" w:cs="Times New Roman"/>
              </w:rPr>
            </w:pPr>
          </w:p>
        </w:tc>
      </w:tr>
      <w:tr w:rsidR="006930C1" w14:paraId="66EA1A69" w14:textId="77777777">
        <w:tc>
          <w:tcPr>
            <w:tcW w:w="817" w:type="dxa"/>
          </w:tcPr>
          <w:p w14:paraId="01579FCC" w14:textId="77777777" w:rsidR="006930C1" w:rsidRDefault="00000000">
            <w:pPr>
              <w:jc w:val="center"/>
              <w:rPr>
                <w:rFonts w:ascii="Times New Roman" w:hAnsi="Times New Roman" w:cs="Times New Roman"/>
              </w:rPr>
            </w:pPr>
            <w:r>
              <w:rPr>
                <w:rFonts w:ascii="Times New Roman" w:hAnsi="Times New Roman" w:cs="Times New Roman"/>
              </w:rPr>
              <w:t>14</w:t>
            </w:r>
          </w:p>
        </w:tc>
        <w:tc>
          <w:tcPr>
            <w:tcW w:w="2552" w:type="dxa"/>
          </w:tcPr>
          <w:p w14:paraId="1999FE06" w14:textId="77777777" w:rsidR="006930C1" w:rsidRDefault="00000000">
            <w:pPr>
              <w:jc w:val="left"/>
              <w:rPr>
                <w:rFonts w:ascii="Times New Roman" w:hAnsi="Times New Roman" w:cs="Times New Roman"/>
              </w:rPr>
            </w:pPr>
            <w:r>
              <w:rPr>
                <w:rFonts w:ascii="Times New Roman" w:hAnsi="Times New Roman" w:cs="Times New Roman"/>
              </w:rPr>
              <w:t>GROUP_ROLE</w:t>
            </w:r>
          </w:p>
        </w:tc>
        <w:tc>
          <w:tcPr>
            <w:tcW w:w="1701" w:type="dxa"/>
          </w:tcPr>
          <w:p w14:paraId="43B2E666" w14:textId="77777777" w:rsidR="006930C1" w:rsidRDefault="00000000">
            <w:pPr>
              <w:jc w:val="left"/>
              <w:rPr>
                <w:rFonts w:ascii="Times New Roman" w:hAnsi="Times New Roman" w:cs="Times New Roman"/>
              </w:rPr>
            </w:pPr>
            <w:r>
              <w:rPr>
                <w:rFonts w:ascii="Times New Roman" w:hAnsi="Times New Roman" w:cs="Times New Roman"/>
              </w:rPr>
              <w:t>MỐI QUAN HỆ</w:t>
            </w:r>
          </w:p>
        </w:tc>
        <w:tc>
          <w:tcPr>
            <w:tcW w:w="3685" w:type="dxa"/>
          </w:tcPr>
          <w:p w14:paraId="413DC191" w14:textId="77777777" w:rsidR="006930C1" w:rsidRDefault="00000000">
            <w:pPr>
              <w:jc w:val="center"/>
              <w:rPr>
                <w:rFonts w:ascii="Times New Roman" w:hAnsi="Times New Roman" w:cs="Times New Roman"/>
              </w:rPr>
            </w:pPr>
            <w:r>
              <w:rPr>
                <w:rFonts w:ascii="Times New Roman" w:hAnsi="Times New Roman" w:cs="Times New Roman"/>
              </w:rPr>
              <w:t xml:space="preserve">MỐI QUAN HỆ GIỮA CÁC NHÓM QUYỀN </w:t>
            </w:r>
          </w:p>
        </w:tc>
        <w:tc>
          <w:tcPr>
            <w:tcW w:w="1985" w:type="dxa"/>
          </w:tcPr>
          <w:p w14:paraId="7937A60C" w14:textId="77777777" w:rsidR="006930C1" w:rsidRDefault="006930C1">
            <w:pPr>
              <w:jc w:val="center"/>
              <w:rPr>
                <w:rFonts w:ascii="Times New Roman" w:hAnsi="Times New Roman" w:cs="Times New Roman"/>
              </w:rPr>
            </w:pPr>
          </w:p>
        </w:tc>
      </w:tr>
      <w:tr w:rsidR="006930C1" w14:paraId="4D5162E8" w14:textId="77777777">
        <w:tc>
          <w:tcPr>
            <w:tcW w:w="817" w:type="dxa"/>
          </w:tcPr>
          <w:p w14:paraId="3E041852" w14:textId="77777777" w:rsidR="006930C1" w:rsidRDefault="00000000">
            <w:pPr>
              <w:jc w:val="center"/>
              <w:rPr>
                <w:rFonts w:ascii="Times New Roman" w:hAnsi="Times New Roman" w:cs="Times New Roman"/>
              </w:rPr>
            </w:pPr>
            <w:r>
              <w:rPr>
                <w:rFonts w:ascii="Times New Roman" w:hAnsi="Times New Roman" w:cs="Times New Roman"/>
              </w:rPr>
              <w:t>15</w:t>
            </w:r>
          </w:p>
        </w:tc>
        <w:tc>
          <w:tcPr>
            <w:tcW w:w="2552" w:type="dxa"/>
          </w:tcPr>
          <w:p w14:paraId="3E25C407" w14:textId="77777777" w:rsidR="006930C1" w:rsidRDefault="00000000">
            <w:pPr>
              <w:jc w:val="left"/>
              <w:rPr>
                <w:rFonts w:ascii="Times New Roman" w:hAnsi="Times New Roman" w:cs="Times New Roman"/>
              </w:rPr>
            </w:pPr>
            <w:r>
              <w:rPr>
                <w:rFonts w:ascii="Times New Roman" w:hAnsi="Times New Roman" w:cs="Times New Roman"/>
              </w:rPr>
              <w:t>THONGBAO</w:t>
            </w:r>
          </w:p>
        </w:tc>
        <w:tc>
          <w:tcPr>
            <w:tcW w:w="1701" w:type="dxa"/>
          </w:tcPr>
          <w:p w14:paraId="49DE09E6" w14:textId="77777777" w:rsidR="006930C1" w:rsidRDefault="00000000">
            <w:pPr>
              <w:jc w:val="left"/>
              <w:rPr>
                <w:rFonts w:ascii="Times New Roman" w:hAnsi="Times New Roman" w:cs="Times New Roman"/>
              </w:rPr>
            </w:pPr>
            <w:r>
              <w:rPr>
                <w:rFonts w:ascii="Times New Roman" w:hAnsi="Times New Roman" w:cs="Times New Roman"/>
              </w:rPr>
              <w:t>THỰC THỂ</w:t>
            </w:r>
          </w:p>
        </w:tc>
        <w:tc>
          <w:tcPr>
            <w:tcW w:w="3685" w:type="dxa"/>
          </w:tcPr>
          <w:p w14:paraId="662E8FB9" w14:textId="77777777" w:rsidR="006930C1" w:rsidRDefault="00000000">
            <w:pPr>
              <w:jc w:val="center"/>
              <w:rPr>
                <w:rFonts w:ascii="Times New Roman" w:hAnsi="Times New Roman" w:cs="Times New Roman"/>
              </w:rPr>
            </w:pPr>
            <w:r>
              <w:rPr>
                <w:rFonts w:ascii="Times New Roman" w:hAnsi="Times New Roman" w:cs="Times New Roman"/>
              </w:rPr>
              <w:t>CHỨA THÔNG TIN CHI TIẾT VỀ CÁC THÔNG BÁO KIỂM DUYỆT THAM GIA HOẠT ĐỘNG CỦA SINH VIÊN</w:t>
            </w:r>
          </w:p>
        </w:tc>
        <w:tc>
          <w:tcPr>
            <w:tcW w:w="1985" w:type="dxa"/>
          </w:tcPr>
          <w:p w14:paraId="234C9DE0" w14:textId="77777777" w:rsidR="006930C1" w:rsidRDefault="006930C1">
            <w:pPr>
              <w:jc w:val="center"/>
              <w:rPr>
                <w:rFonts w:ascii="Times New Roman" w:hAnsi="Times New Roman" w:cs="Times New Roman"/>
              </w:rPr>
            </w:pPr>
          </w:p>
        </w:tc>
      </w:tr>
      <w:tr w:rsidR="006930C1" w14:paraId="7A5417D3" w14:textId="77777777">
        <w:tc>
          <w:tcPr>
            <w:tcW w:w="817" w:type="dxa"/>
          </w:tcPr>
          <w:p w14:paraId="464C3187" w14:textId="77777777" w:rsidR="006930C1" w:rsidRDefault="00000000">
            <w:pPr>
              <w:jc w:val="center"/>
              <w:rPr>
                <w:rFonts w:ascii="Times New Roman" w:hAnsi="Times New Roman" w:cs="Times New Roman"/>
              </w:rPr>
            </w:pPr>
            <w:r>
              <w:rPr>
                <w:rFonts w:ascii="Times New Roman" w:hAnsi="Times New Roman" w:cs="Times New Roman"/>
              </w:rPr>
              <w:t>16</w:t>
            </w:r>
          </w:p>
        </w:tc>
        <w:tc>
          <w:tcPr>
            <w:tcW w:w="2552" w:type="dxa"/>
          </w:tcPr>
          <w:p w14:paraId="7414DA50" w14:textId="77777777" w:rsidR="006930C1" w:rsidRDefault="00000000">
            <w:pPr>
              <w:jc w:val="left"/>
              <w:rPr>
                <w:rFonts w:ascii="Times New Roman" w:hAnsi="Times New Roman" w:cs="Times New Roman"/>
              </w:rPr>
            </w:pPr>
            <w:r>
              <w:rPr>
                <w:rFonts w:ascii="Times New Roman" w:hAnsi="Times New Roman" w:cs="Times New Roman"/>
              </w:rPr>
              <w:t>CTTB</w:t>
            </w:r>
          </w:p>
        </w:tc>
        <w:tc>
          <w:tcPr>
            <w:tcW w:w="1701" w:type="dxa"/>
          </w:tcPr>
          <w:p w14:paraId="5F0819D5" w14:textId="77777777" w:rsidR="006930C1" w:rsidRDefault="00000000">
            <w:pPr>
              <w:jc w:val="left"/>
              <w:rPr>
                <w:rFonts w:ascii="Times New Roman" w:hAnsi="Times New Roman" w:cs="Times New Roman"/>
              </w:rPr>
            </w:pPr>
            <w:r>
              <w:rPr>
                <w:rFonts w:ascii="Times New Roman" w:hAnsi="Times New Roman" w:cs="Times New Roman"/>
              </w:rPr>
              <w:t>MỐI QUAN HỆ</w:t>
            </w:r>
          </w:p>
        </w:tc>
        <w:tc>
          <w:tcPr>
            <w:tcW w:w="3685" w:type="dxa"/>
          </w:tcPr>
          <w:p w14:paraId="54D3FA70" w14:textId="77777777" w:rsidR="006930C1" w:rsidRDefault="00000000">
            <w:pPr>
              <w:jc w:val="center"/>
              <w:rPr>
                <w:rFonts w:ascii="Times New Roman" w:hAnsi="Times New Roman" w:cs="Times New Roman"/>
              </w:rPr>
            </w:pPr>
            <w:r>
              <w:rPr>
                <w:rFonts w:ascii="Times New Roman" w:hAnsi="Times New Roman" w:cs="Times New Roman"/>
              </w:rPr>
              <w:t>MỐI QUAN HỆ GIỮA THÔNG BÁO VÀ TÀI KHOẢN NHẬN THÔNG BÁO</w:t>
            </w:r>
          </w:p>
        </w:tc>
        <w:tc>
          <w:tcPr>
            <w:tcW w:w="1985" w:type="dxa"/>
          </w:tcPr>
          <w:p w14:paraId="633B7067" w14:textId="77777777" w:rsidR="006930C1" w:rsidRDefault="006930C1">
            <w:pPr>
              <w:jc w:val="center"/>
              <w:rPr>
                <w:rFonts w:ascii="Times New Roman" w:hAnsi="Times New Roman" w:cs="Times New Roman"/>
              </w:rPr>
            </w:pPr>
          </w:p>
        </w:tc>
      </w:tr>
      <w:tr w:rsidR="006930C1" w14:paraId="2629ED73" w14:textId="77777777">
        <w:tc>
          <w:tcPr>
            <w:tcW w:w="817" w:type="dxa"/>
          </w:tcPr>
          <w:p w14:paraId="0722F5E3" w14:textId="77777777" w:rsidR="006930C1" w:rsidRDefault="00000000">
            <w:pPr>
              <w:jc w:val="center"/>
              <w:rPr>
                <w:rFonts w:ascii="Times New Roman" w:hAnsi="Times New Roman" w:cs="Times New Roman"/>
              </w:rPr>
            </w:pPr>
            <w:r>
              <w:rPr>
                <w:rFonts w:ascii="Times New Roman" w:hAnsi="Times New Roman" w:cs="Times New Roman"/>
              </w:rPr>
              <w:lastRenderedPageBreak/>
              <w:t>17</w:t>
            </w:r>
          </w:p>
        </w:tc>
        <w:tc>
          <w:tcPr>
            <w:tcW w:w="2552" w:type="dxa"/>
          </w:tcPr>
          <w:p w14:paraId="633FBF3C" w14:textId="77777777" w:rsidR="006930C1" w:rsidRDefault="00000000">
            <w:pPr>
              <w:jc w:val="left"/>
              <w:rPr>
                <w:rFonts w:ascii="Times New Roman" w:hAnsi="Times New Roman" w:cs="Times New Roman"/>
              </w:rPr>
            </w:pPr>
            <w:r>
              <w:rPr>
                <w:rFonts w:ascii="Times New Roman" w:hAnsi="Times New Roman" w:cs="Times New Roman"/>
              </w:rPr>
              <w:t>LOAIDOITUONG</w:t>
            </w:r>
          </w:p>
        </w:tc>
        <w:tc>
          <w:tcPr>
            <w:tcW w:w="1701" w:type="dxa"/>
          </w:tcPr>
          <w:p w14:paraId="1F983C5D" w14:textId="77777777" w:rsidR="006930C1" w:rsidRDefault="00000000">
            <w:pPr>
              <w:jc w:val="left"/>
              <w:rPr>
                <w:rFonts w:ascii="Times New Roman" w:hAnsi="Times New Roman" w:cs="Times New Roman"/>
              </w:rPr>
            </w:pPr>
            <w:r>
              <w:rPr>
                <w:rFonts w:ascii="Times New Roman" w:hAnsi="Times New Roman" w:cs="Times New Roman"/>
              </w:rPr>
              <w:t>MỐI QUAN HỆ</w:t>
            </w:r>
          </w:p>
        </w:tc>
        <w:tc>
          <w:tcPr>
            <w:tcW w:w="3685" w:type="dxa"/>
          </w:tcPr>
          <w:p w14:paraId="2E506DEA" w14:textId="77777777" w:rsidR="006930C1" w:rsidRDefault="00000000">
            <w:pPr>
              <w:jc w:val="center"/>
              <w:rPr>
                <w:rFonts w:ascii="Times New Roman" w:hAnsi="Times New Roman" w:cs="Times New Roman"/>
              </w:rPr>
            </w:pPr>
            <w:r>
              <w:rPr>
                <w:rFonts w:ascii="Times New Roman" w:hAnsi="Times New Roman" w:cs="Times New Roman"/>
              </w:rPr>
              <w:t xml:space="preserve">CHỨA THÔNG TIN VỀ LOẠI THÔNG BÁO </w:t>
            </w:r>
          </w:p>
        </w:tc>
        <w:tc>
          <w:tcPr>
            <w:tcW w:w="1985" w:type="dxa"/>
          </w:tcPr>
          <w:p w14:paraId="5E957157" w14:textId="77777777" w:rsidR="006930C1" w:rsidRDefault="006930C1">
            <w:pPr>
              <w:jc w:val="center"/>
              <w:rPr>
                <w:rFonts w:ascii="Times New Roman" w:hAnsi="Times New Roman" w:cs="Times New Roman"/>
              </w:rPr>
            </w:pPr>
          </w:p>
        </w:tc>
      </w:tr>
    </w:tbl>
    <w:p w14:paraId="31871C43" w14:textId="77777777" w:rsidR="006930C1" w:rsidRDefault="006930C1">
      <w:pPr>
        <w:rPr>
          <w:rFonts w:ascii="Times New Roman" w:hAnsi="Times New Roman" w:cs="Times New Roman"/>
        </w:rPr>
      </w:pPr>
    </w:p>
    <w:p w14:paraId="2753F4C2" w14:textId="77777777" w:rsidR="006930C1" w:rsidRDefault="00000000">
      <w:pPr>
        <w:numPr>
          <w:ilvl w:val="0"/>
          <w:numId w:val="23"/>
        </w:numPr>
        <w:rPr>
          <w:rFonts w:ascii="Times New Roman" w:hAnsi="Times New Roman" w:cs="Times New Roman"/>
          <w:b/>
          <w:bCs/>
        </w:rPr>
      </w:pPr>
      <w:r>
        <w:rPr>
          <w:rFonts w:ascii="Times New Roman" w:hAnsi="Times New Roman" w:cs="Times New Roman"/>
          <w:b/>
          <w:bCs/>
        </w:rPr>
        <w:t>Danh sách các thuộc tính của từng thành phần:</w:t>
      </w:r>
    </w:p>
    <w:p w14:paraId="5AE175B7" w14:textId="77777777" w:rsidR="006930C1" w:rsidRDefault="00000000">
      <w:pPr>
        <w:numPr>
          <w:ilvl w:val="0"/>
          <w:numId w:val="24"/>
        </w:numPr>
        <w:tabs>
          <w:tab w:val="clear" w:pos="425"/>
        </w:tabs>
        <w:rPr>
          <w:rFonts w:ascii="Times New Roman" w:hAnsi="Times New Roman" w:cs="Times New Roman"/>
        </w:rPr>
      </w:pPr>
      <w:r>
        <w:rPr>
          <w:rFonts w:ascii="Times New Roman" w:hAnsi="Times New Roman" w:cs="Times New Roman"/>
        </w:rPr>
        <w:t>TÊN THÀNH PHẦN: HOATDONG</w:t>
      </w:r>
    </w:p>
    <w:tbl>
      <w:tblPr>
        <w:tblStyle w:val="LiBang"/>
        <w:tblW w:w="10759" w:type="dxa"/>
        <w:tblInd w:w="-113" w:type="dxa"/>
        <w:tblLook w:val="04A0" w:firstRow="1" w:lastRow="0" w:firstColumn="1" w:lastColumn="0" w:noHBand="0" w:noVBand="1"/>
      </w:tblPr>
      <w:tblGrid>
        <w:gridCol w:w="3381"/>
        <w:gridCol w:w="3382"/>
        <w:gridCol w:w="3996"/>
      </w:tblGrid>
      <w:tr w:rsidR="006930C1" w14:paraId="2D210FD6" w14:textId="77777777">
        <w:trPr>
          <w:trHeight w:val="541"/>
        </w:trPr>
        <w:tc>
          <w:tcPr>
            <w:tcW w:w="3381" w:type="dxa"/>
          </w:tcPr>
          <w:p w14:paraId="166DD303" w14:textId="77777777" w:rsidR="006930C1" w:rsidRDefault="00000000">
            <w:pPr>
              <w:jc w:val="center"/>
              <w:rPr>
                <w:rFonts w:ascii="Times New Roman" w:hAnsi="Times New Roman" w:cs="Times New Roman"/>
                <w:b/>
                <w:bCs/>
              </w:rPr>
            </w:pPr>
            <w:r>
              <w:rPr>
                <w:rFonts w:ascii="Times New Roman" w:hAnsi="Times New Roman" w:cs="Times New Roman"/>
                <w:b/>
                <w:bCs/>
              </w:rPr>
              <w:t>TÊN TRƯỜNG</w:t>
            </w:r>
          </w:p>
        </w:tc>
        <w:tc>
          <w:tcPr>
            <w:tcW w:w="3382" w:type="dxa"/>
          </w:tcPr>
          <w:p w14:paraId="0E44D24A" w14:textId="77777777" w:rsidR="006930C1" w:rsidRDefault="00000000">
            <w:pPr>
              <w:jc w:val="center"/>
              <w:rPr>
                <w:rFonts w:ascii="Times New Roman" w:hAnsi="Times New Roman" w:cs="Times New Roman"/>
                <w:b/>
                <w:bCs/>
              </w:rPr>
            </w:pPr>
            <w:r>
              <w:rPr>
                <w:rFonts w:ascii="Times New Roman" w:hAnsi="Times New Roman" w:cs="Times New Roman"/>
                <w:b/>
                <w:bCs/>
              </w:rPr>
              <w:t>LOẠI</w:t>
            </w:r>
          </w:p>
        </w:tc>
        <w:tc>
          <w:tcPr>
            <w:tcW w:w="3996" w:type="dxa"/>
          </w:tcPr>
          <w:p w14:paraId="01441D34" w14:textId="77777777" w:rsidR="006930C1" w:rsidRDefault="00000000">
            <w:pPr>
              <w:jc w:val="center"/>
              <w:rPr>
                <w:rFonts w:ascii="Times New Roman" w:hAnsi="Times New Roman" w:cs="Times New Roman"/>
                <w:b/>
                <w:bCs/>
              </w:rPr>
            </w:pPr>
            <w:r>
              <w:rPr>
                <w:rFonts w:ascii="Times New Roman" w:hAnsi="Times New Roman" w:cs="Times New Roman"/>
                <w:b/>
                <w:bCs/>
              </w:rPr>
              <w:t>RÀNG BUỘC</w:t>
            </w:r>
          </w:p>
        </w:tc>
      </w:tr>
      <w:tr w:rsidR="006930C1" w14:paraId="3938436B" w14:textId="77777777">
        <w:trPr>
          <w:trHeight w:val="541"/>
        </w:trPr>
        <w:tc>
          <w:tcPr>
            <w:tcW w:w="3381" w:type="dxa"/>
          </w:tcPr>
          <w:p w14:paraId="68694435" w14:textId="77777777" w:rsidR="006930C1" w:rsidRDefault="00000000">
            <w:pPr>
              <w:jc w:val="center"/>
              <w:rPr>
                <w:rFonts w:ascii="Times New Roman" w:hAnsi="Times New Roman" w:cs="Times New Roman"/>
              </w:rPr>
            </w:pPr>
            <w:r>
              <w:rPr>
                <w:rFonts w:ascii="Times New Roman" w:hAnsi="Times New Roman" w:cs="Times New Roman"/>
              </w:rPr>
              <w:t>MAHD</w:t>
            </w:r>
          </w:p>
        </w:tc>
        <w:tc>
          <w:tcPr>
            <w:tcW w:w="3382" w:type="dxa"/>
          </w:tcPr>
          <w:p w14:paraId="296A84D4" w14:textId="77777777" w:rsidR="006930C1" w:rsidRDefault="00000000">
            <w:pPr>
              <w:jc w:val="center"/>
              <w:rPr>
                <w:rFonts w:ascii="Times New Roman" w:hAnsi="Times New Roman" w:cs="Times New Roman"/>
              </w:rPr>
            </w:pPr>
            <w:r>
              <w:rPr>
                <w:rFonts w:ascii="Times New Roman" w:hAnsi="Times New Roman" w:cs="Times New Roman"/>
              </w:rPr>
              <w:t>VARCHAR(15)</w:t>
            </w:r>
          </w:p>
        </w:tc>
        <w:tc>
          <w:tcPr>
            <w:tcW w:w="3996" w:type="dxa"/>
          </w:tcPr>
          <w:p w14:paraId="76767375" w14:textId="77777777" w:rsidR="006930C1" w:rsidRDefault="00000000">
            <w:pPr>
              <w:jc w:val="center"/>
              <w:rPr>
                <w:rFonts w:ascii="Times New Roman" w:hAnsi="Times New Roman" w:cs="Times New Roman"/>
              </w:rPr>
            </w:pPr>
            <w:r>
              <w:rPr>
                <w:rFonts w:ascii="Times New Roman" w:hAnsi="Times New Roman" w:cs="Times New Roman"/>
              </w:rPr>
              <w:t>KHÓA CHÍNH</w:t>
            </w:r>
          </w:p>
        </w:tc>
      </w:tr>
      <w:tr w:rsidR="006930C1" w14:paraId="0CC18C29" w14:textId="77777777">
        <w:trPr>
          <w:trHeight w:val="541"/>
        </w:trPr>
        <w:tc>
          <w:tcPr>
            <w:tcW w:w="3381" w:type="dxa"/>
          </w:tcPr>
          <w:p w14:paraId="3E7F39B6" w14:textId="77777777" w:rsidR="006930C1" w:rsidRDefault="00000000">
            <w:pPr>
              <w:jc w:val="center"/>
              <w:rPr>
                <w:rFonts w:ascii="Times New Roman" w:hAnsi="Times New Roman" w:cs="Times New Roman"/>
              </w:rPr>
            </w:pPr>
            <w:r>
              <w:rPr>
                <w:rFonts w:ascii="Times New Roman" w:hAnsi="Times New Roman" w:cs="Times New Roman"/>
              </w:rPr>
              <w:t>TENHD</w:t>
            </w:r>
          </w:p>
        </w:tc>
        <w:tc>
          <w:tcPr>
            <w:tcW w:w="3382" w:type="dxa"/>
          </w:tcPr>
          <w:p w14:paraId="31D5CCCA" w14:textId="77777777" w:rsidR="006930C1" w:rsidRDefault="00000000">
            <w:pPr>
              <w:jc w:val="center"/>
              <w:rPr>
                <w:rFonts w:ascii="Times New Roman" w:hAnsi="Times New Roman" w:cs="Times New Roman"/>
              </w:rPr>
            </w:pPr>
            <w:r>
              <w:rPr>
                <w:rFonts w:ascii="Times New Roman" w:hAnsi="Times New Roman" w:cs="Times New Roman"/>
              </w:rPr>
              <w:t>NVARCHAR(100)</w:t>
            </w:r>
          </w:p>
        </w:tc>
        <w:tc>
          <w:tcPr>
            <w:tcW w:w="3996" w:type="dxa"/>
          </w:tcPr>
          <w:p w14:paraId="721E3AC5" w14:textId="77777777" w:rsidR="006930C1" w:rsidRDefault="00000000">
            <w:pPr>
              <w:jc w:val="center"/>
              <w:rPr>
                <w:rFonts w:ascii="Times New Roman" w:hAnsi="Times New Roman" w:cs="Times New Roman"/>
              </w:rPr>
            </w:pPr>
            <w:r>
              <w:rPr>
                <w:rFonts w:ascii="Times New Roman" w:hAnsi="Times New Roman" w:cs="Times New Roman"/>
              </w:rPr>
              <w:t>NOT NULL</w:t>
            </w:r>
          </w:p>
        </w:tc>
      </w:tr>
      <w:tr w:rsidR="006930C1" w14:paraId="3E34D314" w14:textId="77777777">
        <w:trPr>
          <w:trHeight w:val="541"/>
        </w:trPr>
        <w:tc>
          <w:tcPr>
            <w:tcW w:w="3381" w:type="dxa"/>
          </w:tcPr>
          <w:p w14:paraId="782AA648" w14:textId="77777777" w:rsidR="006930C1" w:rsidRDefault="00000000">
            <w:pPr>
              <w:jc w:val="center"/>
              <w:rPr>
                <w:rFonts w:ascii="Times New Roman" w:hAnsi="Times New Roman" w:cs="Times New Roman"/>
              </w:rPr>
            </w:pPr>
            <w:r>
              <w:rPr>
                <w:rFonts w:ascii="Times New Roman" w:hAnsi="Times New Roman" w:cs="Times New Roman"/>
              </w:rPr>
              <w:t>THOIGIAN</w:t>
            </w:r>
          </w:p>
        </w:tc>
        <w:tc>
          <w:tcPr>
            <w:tcW w:w="3382" w:type="dxa"/>
          </w:tcPr>
          <w:p w14:paraId="173A0A80" w14:textId="77777777" w:rsidR="006930C1" w:rsidRDefault="00000000">
            <w:pPr>
              <w:jc w:val="center"/>
              <w:rPr>
                <w:rFonts w:ascii="Times New Roman" w:hAnsi="Times New Roman" w:cs="Times New Roman"/>
              </w:rPr>
            </w:pPr>
            <w:r>
              <w:rPr>
                <w:rFonts w:ascii="Times New Roman" w:hAnsi="Times New Roman" w:cs="Times New Roman"/>
              </w:rPr>
              <w:t>DATETIME()</w:t>
            </w:r>
          </w:p>
        </w:tc>
        <w:tc>
          <w:tcPr>
            <w:tcW w:w="3996" w:type="dxa"/>
          </w:tcPr>
          <w:p w14:paraId="28B18B2C" w14:textId="77777777" w:rsidR="006930C1" w:rsidRDefault="006930C1">
            <w:pPr>
              <w:jc w:val="center"/>
              <w:rPr>
                <w:rFonts w:ascii="Times New Roman" w:hAnsi="Times New Roman" w:cs="Times New Roman"/>
              </w:rPr>
            </w:pPr>
          </w:p>
        </w:tc>
      </w:tr>
      <w:tr w:rsidR="006930C1" w14:paraId="3AE3D278" w14:textId="77777777">
        <w:trPr>
          <w:trHeight w:val="541"/>
        </w:trPr>
        <w:tc>
          <w:tcPr>
            <w:tcW w:w="3381" w:type="dxa"/>
          </w:tcPr>
          <w:p w14:paraId="0B9273AC" w14:textId="77777777" w:rsidR="006930C1" w:rsidRDefault="00000000">
            <w:pPr>
              <w:jc w:val="center"/>
              <w:rPr>
                <w:rFonts w:ascii="Times New Roman" w:hAnsi="Times New Roman" w:cs="Times New Roman"/>
              </w:rPr>
            </w:pPr>
            <w:r>
              <w:rPr>
                <w:rFonts w:ascii="Times New Roman" w:hAnsi="Times New Roman" w:cs="Times New Roman"/>
              </w:rPr>
              <w:t>SOLUONG</w:t>
            </w:r>
          </w:p>
        </w:tc>
        <w:tc>
          <w:tcPr>
            <w:tcW w:w="3382" w:type="dxa"/>
          </w:tcPr>
          <w:p w14:paraId="0C6C32F4" w14:textId="77777777" w:rsidR="006930C1" w:rsidRDefault="00000000">
            <w:pPr>
              <w:jc w:val="center"/>
              <w:rPr>
                <w:rFonts w:ascii="Times New Roman" w:hAnsi="Times New Roman" w:cs="Times New Roman"/>
              </w:rPr>
            </w:pPr>
            <w:r>
              <w:rPr>
                <w:rFonts w:ascii="Times New Roman" w:hAnsi="Times New Roman" w:cs="Times New Roman"/>
              </w:rPr>
              <w:t>INT</w:t>
            </w:r>
          </w:p>
        </w:tc>
        <w:tc>
          <w:tcPr>
            <w:tcW w:w="3996" w:type="dxa"/>
          </w:tcPr>
          <w:p w14:paraId="2DEB6739" w14:textId="77777777" w:rsidR="006930C1" w:rsidRDefault="006930C1">
            <w:pPr>
              <w:jc w:val="center"/>
              <w:rPr>
                <w:rFonts w:ascii="Times New Roman" w:hAnsi="Times New Roman" w:cs="Times New Roman"/>
              </w:rPr>
            </w:pPr>
          </w:p>
        </w:tc>
      </w:tr>
      <w:tr w:rsidR="006930C1" w14:paraId="36D2E363" w14:textId="77777777">
        <w:trPr>
          <w:trHeight w:val="541"/>
        </w:trPr>
        <w:tc>
          <w:tcPr>
            <w:tcW w:w="3381" w:type="dxa"/>
          </w:tcPr>
          <w:p w14:paraId="510E1A7D" w14:textId="77777777" w:rsidR="006930C1" w:rsidRDefault="00000000">
            <w:pPr>
              <w:jc w:val="center"/>
              <w:rPr>
                <w:rFonts w:ascii="Times New Roman" w:hAnsi="Times New Roman" w:cs="Times New Roman"/>
              </w:rPr>
            </w:pPr>
            <w:r>
              <w:rPr>
                <w:rFonts w:ascii="Times New Roman" w:hAnsi="Times New Roman" w:cs="Times New Roman"/>
              </w:rPr>
              <w:t>LEPHI</w:t>
            </w:r>
          </w:p>
        </w:tc>
        <w:tc>
          <w:tcPr>
            <w:tcW w:w="3382" w:type="dxa"/>
          </w:tcPr>
          <w:p w14:paraId="251AFF89" w14:textId="77777777" w:rsidR="006930C1" w:rsidRDefault="00000000">
            <w:pPr>
              <w:jc w:val="center"/>
              <w:rPr>
                <w:rFonts w:ascii="Times New Roman" w:hAnsi="Times New Roman" w:cs="Times New Roman"/>
              </w:rPr>
            </w:pPr>
            <w:r>
              <w:rPr>
                <w:rFonts w:ascii="Times New Roman" w:hAnsi="Times New Roman" w:cs="Times New Roman"/>
              </w:rPr>
              <w:t>INT</w:t>
            </w:r>
          </w:p>
        </w:tc>
        <w:tc>
          <w:tcPr>
            <w:tcW w:w="3996" w:type="dxa"/>
          </w:tcPr>
          <w:p w14:paraId="17C9E13F" w14:textId="77777777" w:rsidR="006930C1" w:rsidRDefault="006930C1">
            <w:pPr>
              <w:jc w:val="center"/>
              <w:rPr>
                <w:rFonts w:ascii="Times New Roman" w:hAnsi="Times New Roman" w:cs="Times New Roman"/>
              </w:rPr>
            </w:pPr>
          </w:p>
        </w:tc>
      </w:tr>
      <w:tr w:rsidR="006930C1" w14:paraId="00416D97" w14:textId="77777777">
        <w:trPr>
          <w:trHeight w:val="541"/>
        </w:trPr>
        <w:tc>
          <w:tcPr>
            <w:tcW w:w="3381" w:type="dxa"/>
          </w:tcPr>
          <w:p w14:paraId="536A1AF7" w14:textId="77777777" w:rsidR="006930C1" w:rsidRDefault="00000000">
            <w:pPr>
              <w:jc w:val="center"/>
              <w:rPr>
                <w:rFonts w:ascii="Times New Roman" w:hAnsi="Times New Roman" w:cs="Times New Roman"/>
              </w:rPr>
            </w:pPr>
            <w:r>
              <w:rPr>
                <w:rFonts w:ascii="Times New Roman" w:hAnsi="Times New Roman" w:cs="Times New Roman"/>
              </w:rPr>
              <w:t>MOTAHD</w:t>
            </w:r>
          </w:p>
        </w:tc>
        <w:tc>
          <w:tcPr>
            <w:tcW w:w="3382" w:type="dxa"/>
          </w:tcPr>
          <w:p w14:paraId="289952F1" w14:textId="77777777" w:rsidR="006930C1" w:rsidRDefault="00000000">
            <w:pPr>
              <w:jc w:val="center"/>
              <w:rPr>
                <w:rFonts w:ascii="Times New Roman" w:hAnsi="Times New Roman" w:cs="Times New Roman"/>
              </w:rPr>
            </w:pPr>
            <w:r>
              <w:rPr>
                <w:rFonts w:ascii="Times New Roman" w:hAnsi="Times New Roman" w:cs="Times New Roman"/>
              </w:rPr>
              <w:t>NVARCHAR(500)</w:t>
            </w:r>
          </w:p>
        </w:tc>
        <w:tc>
          <w:tcPr>
            <w:tcW w:w="3996" w:type="dxa"/>
          </w:tcPr>
          <w:p w14:paraId="1D0FBFE5" w14:textId="77777777" w:rsidR="006930C1" w:rsidRDefault="006930C1">
            <w:pPr>
              <w:jc w:val="center"/>
              <w:rPr>
                <w:rFonts w:ascii="Times New Roman" w:hAnsi="Times New Roman" w:cs="Times New Roman"/>
              </w:rPr>
            </w:pPr>
          </w:p>
        </w:tc>
      </w:tr>
      <w:tr w:rsidR="006930C1" w14:paraId="071A1BA1" w14:textId="77777777">
        <w:trPr>
          <w:trHeight w:val="551"/>
        </w:trPr>
        <w:tc>
          <w:tcPr>
            <w:tcW w:w="3381" w:type="dxa"/>
          </w:tcPr>
          <w:p w14:paraId="6915F293" w14:textId="77777777" w:rsidR="006930C1" w:rsidRDefault="00000000">
            <w:pPr>
              <w:jc w:val="center"/>
              <w:rPr>
                <w:rFonts w:ascii="Times New Roman" w:hAnsi="Times New Roman" w:cs="Times New Roman"/>
              </w:rPr>
            </w:pPr>
            <w:r>
              <w:rPr>
                <w:rFonts w:ascii="Times New Roman" w:hAnsi="Times New Roman" w:cs="Times New Roman"/>
              </w:rPr>
              <w:t>MATRANGTHAIHD</w:t>
            </w:r>
          </w:p>
        </w:tc>
        <w:tc>
          <w:tcPr>
            <w:tcW w:w="3382" w:type="dxa"/>
          </w:tcPr>
          <w:p w14:paraId="0A07DE81" w14:textId="77777777" w:rsidR="006930C1" w:rsidRDefault="00000000">
            <w:pPr>
              <w:jc w:val="center"/>
              <w:rPr>
                <w:rFonts w:ascii="Times New Roman" w:hAnsi="Times New Roman" w:cs="Times New Roman"/>
              </w:rPr>
            </w:pPr>
            <w:r>
              <w:rPr>
                <w:rFonts w:ascii="Times New Roman" w:hAnsi="Times New Roman" w:cs="Times New Roman"/>
              </w:rPr>
              <w:t>NAVARCHAR(10)</w:t>
            </w:r>
          </w:p>
        </w:tc>
        <w:tc>
          <w:tcPr>
            <w:tcW w:w="3996" w:type="dxa"/>
          </w:tcPr>
          <w:p w14:paraId="6AEFA858" w14:textId="77777777" w:rsidR="006930C1" w:rsidRDefault="00000000">
            <w:pPr>
              <w:jc w:val="center"/>
              <w:rPr>
                <w:rFonts w:ascii="Times New Roman" w:hAnsi="Times New Roman" w:cs="Times New Roman"/>
              </w:rPr>
            </w:pPr>
            <w:r>
              <w:rPr>
                <w:rFonts w:ascii="Times New Roman" w:hAnsi="Times New Roman" w:cs="Times New Roman"/>
              </w:rPr>
              <w:t>KHÓA NGOẠI</w:t>
            </w:r>
          </w:p>
        </w:tc>
      </w:tr>
      <w:tr w:rsidR="006930C1" w14:paraId="5E0DF783" w14:textId="77777777">
        <w:trPr>
          <w:trHeight w:val="551"/>
        </w:trPr>
        <w:tc>
          <w:tcPr>
            <w:tcW w:w="3381" w:type="dxa"/>
          </w:tcPr>
          <w:p w14:paraId="0FA29315" w14:textId="77777777" w:rsidR="006930C1" w:rsidRDefault="00000000">
            <w:pPr>
              <w:jc w:val="center"/>
              <w:rPr>
                <w:rFonts w:ascii="Times New Roman" w:hAnsi="Times New Roman" w:cs="Times New Roman"/>
              </w:rPr>
            </w:pPr>
            <w:r>
              <w:rPr>
                <w:rFonts w:ascii="Times New Roman" w:hAnsi="Times New Roman" w:cs="Times New Roman"/>
              </w:rPr>
              <w:t>MANGUOITAO</w:t>
            </w:r>
          </w:p>
        </w:tc>
        <w:tc>
          <w:tcPr>
            <w:tcW w:w="3382" w:type="dxa"/>
          </w:tcPr>
          <w:p w14:paraId="6AF14AD1" w14:textId="77777777" w:rsidR="006930C1" w:rsidRDefault="00000000">
            <w:pPr>
              <w:jc w:val="center"/>
              <w:rPr>
                <w:rFonts w:ascii="Times New Roman" w:hAnsi="Times New Roman" w:cs="Times New Roman"/>
              </w:rPr>
            </w:pPr>
            <w:r>
              <w:rPr>
                <w:rFonts w:ascii="Times New Roman" w:hAnsi="Times New Roman" w:cs="Times New Roman"/>
              </w:rPr>
              <w:t>VARCHAR(15)</w:t>
            </w:r>
          </w:p>
        </w:tc>
        <w:tc>
          <w:tcPr>
            <w:tcW w:w="3996" w:type="dxa"/>
          </w:tcPr>
          <w:p w14:paraId="45D02AFD" w14:textId="77777777" w:rsidR="006930C1" w:rsidRDefault="00000000">
            <w:pPr>
              <w:jc w:val="center"/>
              <w:rPr>
                <w:rFonts w:ascii="Times New Roman" w:hAnsi="Times New Roman" w:cs="Times New Roman"/>
              </w:rPr>
            </w:pPr>
            <w:r>
              <w:rPr>
                <w:rFonts w:ascii="Times New Roman" w:hAnsi="Times New Roman" w:cs="Times New Roman"/>
              </w:rPr>
              <w:t>KHÓA NGOẠI</w:t>
            </w:r>
          </w:p>
        </w:tc>
      </w:tr>
      <w:tr w:rsidR="006930C1" w14:paraId="3AB76857" w14:textId="77777777">
        <w:trPr>
          <w:trHeight w:val="551"/>
        </w:trPr>
        <w:tc>
          <w:tcPr>
            <w:tcW w:w="3381" w:type="dxa"/>
          </w:tcPr>
          <w:p w14:paraId="58DD40FE" w14:textId="77777777" w:rsidR="006930C1" w:rsidRDefault="00000000">
            <w:pPr>
              <w:jc w:val="center"/>
              <w:rPr>
                <w:rFonts w:ascii="Times New Roman" w:hAnsi="Times New Roman" w:cs="Times New Roman"/>
              </w:rPr>
            </w:pPr>
            <w:r>
              <w:rPr>
                <w:rFonts w:ascii="Times New Roman" w:hAnsi="Times New Roman" w:cs="Times New Roman"/>
              </w:rPr>
              <w:t>MANGUOIDUYET</w:t>
            </w:r>
          </w:p>
        </w:tc>
        <w:tc>
          <w:tcPr>
            <w:tcW w:w="3382" w:type="dxa"/>
          </w:tcPr>
          <w:p w14:paraId="3B133966" w14:textId="77777777" w:rsidR="006930C1" w:rsidRDefault="00000000">
            <w:pPr>
              <w:jc w:val="center"/>
              <w:rPr>
                <w:rFonts w:ascii="Times New Roman" w:hAnsi="Times New Roman" w:cs="Times New Roman"/>
              </w:rPr>
            </w:pPr>
            <w:r>
              <w:rPr>
                <w:rFonts w:ascii="Times New Roman" w:hAnsi="Times New Roman" w:cs="Times New Roman"/>
              </w:rPr>
              <w:t>VARCHAR(15)</w:t>
            </w:r>
          </w:p>
        </w:tc>
        <w:tc>
          <w:tcPr>
            <w:tcW w:w="3996" w:type="dxa"/>
          </w:tcPr>
          <w:p w14:paraId="6B8DD1D2" w14:textId="77777777" w:rsidR="006930C1" w:rsidRDefault="00000000">
            <w:pPr>
              <w:jc w:val="center"/>
              <w:rPr>
                <w:rFonts w:ascii="Times New Roman" w:hAnsi="Times New Roman" w:cs="Times New Roman"/>
              </w:rPr>
            </w:pPr>
            <w:r>
              <w:rPr>
                <w:rFonts w:ascii="Times New Roman" w:hAnsi="Times New Roman" w:cs="Times New Roman"/>
              </w:rPr>
              <w:t>KHÓA NGOẠI</w:t>
            </w:r>
          </w:p>
        </w:tc>
      </w:tr>
      <w:tr w:rsidR="006930C1" w14:paraId="17D024CB" w14:textId="77777777">
        <w:trPr>
          <w:trHeight w:val="551"/>
        </w:trPr>
        <w:tc>
          <w:tcPr>
            <w:tcW w:w="3381" w:type="dxa"/>
          </w:tcPr>
          <w:p w14:paraId="292A9F9C" w14:textId="77777777" w:rsidR="006930C1" w:rsidRDefault="00000000">
            <w:pPr>
              <w:jc w:val="center"/>
              <w:rPr>
                <w:rFonts w:ascii="Times New Roman" w:hAnsi="Times New Roman" w:cs="Times New Roman"/>
              </w:rPr>
            </w:pPr>
            <w:r>
              <w:rPr>
                <w:rFonts w:ascii="Times New Roman" w:hAnsi="Times New Roman" w:cs="Times New Roman"/>
              </w:rPr>
              <w:t>TGTAOHD</w:t>
            </w:r>
          </w:p>
        </w:tc>
        <w:tc>
          <w:tcPr>
            <w:tcW w:w="3382" w:type="dxa"/>
          </w:tcPr>
          <w:p w14:paraId="6339DA84" w14:textId="77777777" w:rsidR="006930C1" w:rsidRDefault="00000000">
            <w:pPr>
              <w:jc w:val="center"/>
              <w:rPr>
                <w:rFonts w:ascii="Times New Roman" w:hAnsi="Times New Roman" w:cs="Times New Roman"/>
              </w:rPr>
            </w:pPr>
            <w:r>
              <w:rPr>
                <w:rFonts w:ascii="Times New Roman" w:hAnsi="Times New Roman" w:cs="Times New Roman"/>
              </w:rPr>
              <w:t>DATETIME()</w:t>
            </w:r>
          </w:p>
        </w:tc>
        <w:tc>
          <w:tcPr>
            <w:tcW w:w="3996" w:type="dxa"/>
          </w:tcPr>
          <w:p w14:paraId="3D80F8A8" w14:textId="77777777" w:rsidR="006930C1" w:rsidRDefault="00000000">
            <w:pPr>
              <w:jc w:val="center"/>
              <w:rPr>
                <w:rFonts w:ascii="Times New Roman" w:hAnsi="Times New Roman" w:cs="Times New Roman"/>
              </w:rPr>
            </w:pPr>
            <w:r>
              <w:rPr>
                <w:rFonts w:ascii="Times New Roman" w:hAnsi="Times New Roman" w:cs="Times New Roman"/>
              </w:rPr>
              <w:t>CURRENT_TIMESTAMP</w:t>
            </w:r>
          </w:p>
        </w:tc>
      </w:tr>
      <w:tr w:rsidR="006930C1" w14:paraId="0CABB1E9" w14:textId="77777777">
        <w:trPr>
          <w:trHeight w:val="551"/>
        </w:trPr>
        <w:tc>
          <w:tcPr>
            <w:tcW w:w="3381" w:type="dxa"/>
          </w:tcPr>
          <w:p w14:paraId="27203878" w14:textId="77777777" w:rsidR="006930C1" w:rsidRDefault="00000000">
            <w:pPr>
              <w:jc w:val="center"/>
              <w:rPr>
                <w:rFonts w:ascii="Times New Roman" w:hAnsi="Times New Roman" w:cs="Times New Roman"/>
              </w:rPr>
            </w:pPr>
            <w:r>
              <w:rPr>
                <w:rFonts w:ascii="Times New Roman" w:hAnsi="Times New Roman" w:cs="Times New Roman"/>
              </w:rPr>
              <w:t>TGDUYETHD</w:t>
            </w:r>
          </w:p>
        </w:tc>
        <w:tc>
          <w:tcPr>
            <w:tcW w:w="3382" w:type="dxa"/>
          </w:tcPr>
          <w:p w14:paraId="1A231A54" w14:textId="77777777" w:rsidR="006930C1" w:rsidRDefault="00000000">
            <w:pPr>
              <w:jc w:val="center"/>
              <w:rPr>
                <w:rFonts w:ascii="Times New Roman" w:hAnsi="Times New Roman" w:cs="Times New Roman"/>
              </w:rPr>
            </w:pPr>
            <w:r>
              <w:rPr>
                <w:rFonts w:ascii="Times New Roman" w:hAnsi="Times New Roman" w:cs="Times New Roman"/>
              </w:rPr>
              <w:t>DATETIME()</w:t>
            </w:r>
          </w:p>
        </w:tc>
        <w:tc>
          <w:tcPr>
            <w:tcW w:w="3996" w:type="dxa"/>
          </w:tcPr>
          <w:p w14:paraId="4FB5CDF9" w14:textId="77777777" w:rsidR="006930C1" w:rsidRDefault="00000000">
            <w:pPr>
              <w:jc w:val="center"/>
              <w:rPr>
                <w:rFonts w:ascii="Times New Roman" w:hAnsi="Times New Roman" w:cs="Times New Roman"/>
              </w:rPr>
            </w:pPr>
            <w:r>
              <w:rPr>
                <w:rFonts w:ascii="Times New Roman" w:hAnsi="Times New Roman" w:cs="Times New Roman"/>
              </w:rPr>
              <w:t>ON UPDATE CURRENT_TIMESTAMP</w:t>
            </w:r>
          </w:p>
        </w:tc>
      </w:tr>
    </w:tbl>
    <w:p w14:paraId="31D4F310" w14:textId="77777777" w:rsidR="006930C1" w:rsidRDefault="006930C1">
      <w:pPr>
        <w:rPr>
          <w:rFonts w:ascii="Times New Roman" w:hAnsi="Times New Roman" w:cs="Times New Roman"/>
        </w:rPr>
      </w:pPr>
    </w:p>
    <w:p w14:paraId="517D8839" w14:textId="77777777" w:rsidR="006930C1" w:rsidRDefault="00000000">
      <w:pPr>
        <w:numPr>
          <w:ilvl w:val="0"/>
          <w:numId w:val="24"/>
        </w:numPr>
        <w:tabs>
          <w:tab w:val="clear" w:pos="425"/>
        </w:tabs>
        <w:rPr>
          <w:rFonts w:ascii="Times New Roman" w:hAnsi="Times New Roman" w:cs="Times New Roman"/>
        </w:rPr>
      </w:pPr>
      <w:r>
        <w:rPr>
          <w:rFonts w:ascii="Times New Roman" w:hAnsi="Times New Roman" w:cs="Times New Roman"/>
        </w:rPr>
        <w:t>TÊN THÀNH PHẦN: SINHVIEN</w:t>
      </w:r>
    </w:p>
    <w:p w14:paraId="57DFE39F" w14:textId="77777777" w:rsidR="006930C1" w:rsidRDefault="006930C1">
      <w:pPr>
        <w:rPr>
          <w:rFonts w:ascii="Times New Roman" w:hAnsi="Times New Roman" w:cs="Times New Roman"/>
        </w:rPr>
      </w:pPr>
    </w:p>
    <w:tbl>
      <w:tblPr>
        <w:tblStyle w:val="LiBang"/>
        <w:tblW w:w="10718" w:type="dxa"/>
        <w:tblInd w:w="-113" w:type="dxa"/>
        <w:tblLook w:val="04A0" w:firstRow="1" w:lastRow="0" w:firstColumn="1" w:lastColumn="0" w:noHBand="0" w:noVBand="1"/>
      </w:tblPr>
      <w:tblGrid>
        <w:gridCol w:w="3356"/>
        <w:gridCol w:w="3357"/>
        <w:gridCol w:w="4005"/>
      </w:tblGrid>
      <w:tr w:rsidR="006930C1" w14:paraId="5A59BEA5" w14:textId="77777777">
        <w:trPr>
          <w:trHeight w:val="521"/>
        </w:trPr>
        <w:tc>
          <w:tcPr>
            <w:tcW w:w="3356" w:type="dxa"/>
          </w:tcPr>
          <w:p w14:paraId="432C40B3" w14:textId="77777777" w:rsidR="006930C1" w:rsidRDefault="00000000">
            <w:pPr>
              <w:jc w:val="center"/>
              <w:rPr>
                <w:rFonts w:ascii="Times New Roman" w:hAnsi="Times New Roman" w:cs="Times New Roman"/>
                <w:b/>
                <w:bCs/>
              </w:rPr>
            </w:pPr>
            <w:r>
              <w:rPr>
                <w:rFonts w:ascii="Times New Roman" w:hAnsi="Times New Roman" w:cs="Times New Roman"/>
                <w:b/>
                <w:bCs/>
              </w:rPr>
              <w:t>TÊN TRƯỜNG</w:t>
            </w:r>
          </w:p>
        </w:tc>
        <w:tc>
          <w:tcPr>
            <w:tcW w:w="3357" w:type="dxa"/>
          </w:tcPr>
          <w:p w14:paraId="13BAE91F" w14:textId="77777777" w:rsidR="006930C1" w:rsidRDefault="00000000">
            <w:pPr>
              <w:jc w:val="center"/>
              <w:rPr>
                <w:rFonts w:ascii="Times New Roman" w:hAnsi="Times New Roman" w:cs="Times New Roman"/>
                <w:b/>
                <w:bCs/>
              </w:rPr>
            </w:pPr>
            <w:r>
              <w:rPr>
                <w:rFonts w:ascii="Times New Roman" w:hAnsi="Times New Roman" w:cs="Times New Roman"/>
                <w:b/>
                <w:bCs/>
              </w:rPr>
              <w:t>LOẠI</w:t>
            </w:r>
          </w:p>
        </w:tc>
        <w:tc>
          <w:tcPr>
            <w:tcW w:w="4005" w:type="dxa"/>
          </w:tcPr>
          <w:p w14:paraId="048E18CA" w14:textId="77777777" w:rsidR="006930C1" w:rsidRDefault="00000000">
            <w:pPr>
              <w:jc w:val="center"/>
              <w:rPr>
                <w:rFonts w:ascii="Times New Roman" w:hAnsi="Times New Roman" w:cs="Times New Roman"/>
                <w:b/>
                <w:bCs/>
              </w:rPr>
            </w:pPr>
            <w:r>
              <w:rPr>
                <w:rFonts w:ascii="Times New Roman" w:hAnsi="Times New Roman" w:cs="Times New Roman"/>
                <w:b/>
                <w:bCs/>
              </w:rPr>
              <w:t>RÀNG BUỘC</w:t>
            </w:r>
          </w:p>
        </w:tc>
      </w:tr>
      <w:tr w:rsidR="006930C1" w14:paraId="66D10234" w14:textId="77777777">
        <w:trPr>
          <w:trHeight w:val="521"/>
        </w:trPr>
        <w:tc>
          <w:tcPr>
            <w:tcW w:w="3356" w:type="dxa"/>
          </w:tcPr>
          <w:p w14:paraId="3FF3A1CC" w14:textId="77777777" w:rsidR="006930C1" w:rsidRDefault="00000000">
            <w:pPr>
              <w:jc w:val="center"/>
              <w:rPr>
                <w:rFonts w:ascii="Times New Roman" w:hAnsi="Times New Roman" w:cs="Times New Roman"/>
              </w:rPr>
            </w:pPr>
            <w:r>
              <w:rPr>
                <w:rFonts w:ascii="Times New Roman" w:hAnsi="Times New Roman" w:cs="Times New Roman"/>
              </w:rPr>
              <w:t>MASV</w:t>
            </w:r>
          </w:p>
        </w:tc>
        <w:tc>
          <w:tcPr>
            <w:tcW w:w="3357" w:type="dxa"/>
          </w:tcPr>
          <w:p w14:paraId="0092F17F" w14:textId="77777777" w:rsidR="006930C1" w:rsidRDefault="00000000">
            <w:pPr>
              <w:jc w:val="center"/>
              <w:rPr>
                <w:rFonts w:ascii="Times New Roman" w:hAnsi="Times New Roman" w:cs="Times New Roman"/>
              </w:rPr>
            </w:pPr>
            <w:r>
              <w:rPr>
                <w:rFonts w:ascii="Times New Roman" w:hAnsi="Times New Roman" w:cs="Times New Roman"/>
              </w:rPr>
              <w:t>NVARCHAR(10)</w:t>
            </w:r>
          </w:p>
        </w:tc>
        <w:tc>
          <w:tcPr>
            <w:tcW w:w="4005" w:type="dxa"/>
          </w:tcPr>
          <w:p w14:paraId="20473535" w14:textId="77777777" w:rsidR="006930C1" w:rsidRDefault="00000000">
            <w:pPr>
              <w:jc w:val="center"/>
              <w:rPr>
                <w:rFonts w:ascii="Times New Roman" w:hAnsi="Times New Roman" w:cs="Times New Roman"/>
              </w:rPr>
            </w:pPr>
            <w:r>
              <w:rPr>
                <w:rFonts w:ascii="Times New Roman" w:hAnsi="Times New Roman" w:cs="Times New Roman"/>
              </w:rPr>
              <w:t>KHÓA CHÍNH</w:t>
            </w:r>
          </w:p>
        </w:tc>
      </w:tr>
      <w:tr w:rsidR="006930C1" w14:paraId="140CABC4" w14:textId="77777777">
        <w:trPr>
          <w:trHeight w:val="521"/>
        </w:trPr>
        <w:tc>
          <w:tcPr>
            <w:tcW w:w="3356" w:type="dxa"/>
          </w:tcPr>
          <w:p w14:paraId="7B4E62F6" w14:textId="77777777" w:rsidR="006930C1" w:rsidRDefault="00000000">
            <w:pPr>
              <w:jc w:val="center"/>
              <w:rPr>
                <w:rFonts w:ascii="Times New Roman" w:hAnsi="Times New Roman" w:cs="Times New Roman"/>
              </w:rPr>
            </w:pPr>
            <w:r>
              <w:rPr>
                <w:rFonts w:ascii="Times New Roman" w:hAnsi="Times New Roman" w:cs="Times New Roman"/>
              </w:rPr>
              <w:t>HO</w:t>
            </w:r>
          </w:p>
        </w:tc>
        <w:tc>
          <w:tcPr>
            <w:tcW w:w="3357" w:type="dxa"/>
          </w:tcPr>
          <w:p w14:paraId="09376644" w14:textId="77777777" w:rsidR="006930C1" w:rsidRDefault="00000000">
            <w:pPr>
              <w:jc w:val="center"/>
              <w:rPr>
                <w:rFonts w:ascii="Times New Roman" w:hAnsi="Times New Roman" w:cs="Times New Roman"/>
              </w:rPr>
            </w:pPr>
            <w:r>
              <w:rPr>
                <w:rFonts w:ascii="Times New Roman" w:hAnsi="Times New Roman" w:cs="Times New Roman"/>
              </w:rPr>
              <w:t>NVARCHAR(60)</w:t>
            </w:r>
          </w:p>
        </w:tc>
        <w:tc>
          <w:tcPr>
            <w:tcW w:w="4005" w:type="dxa"/>
          </w:tcPr>
          <w:p w14:paraId="2D5AEB96" w14:textId="77777777" w:rsidR="006930C1" w:rsidRDefault="00000000">
            <w:pPr>
              <w:jc w:val="center"/>
              <w:rPr>
                <w:rFonts w:ascii="Times New Roman" w:hAnsi="Times New Roman" w:cs="Times New Roman"/>
              </w:rPr>
            </w:pPr>
            <w:r>
              <w:rPr>
                <w:rFonts w:ascii="Times New Roman" w:hAnsi="Times New Roman" w:cs="Times New Roman"/>
              </w:rPr>
              <w:t>NOT NULL</w:t>
            </w:r>
          </w:p>
        </w:tc>
      </w:tr>
      <w:tr w:rsidR="006930C1" w14:paraId="0A84F1D4" w14:textId="77777777">
        <w:trPr>
          <w:trHeight w:val="521"/>
        </w:trPr>
        <w:tc>
          <w:tcPr>
            <w:tcW w:w="3356" w:type="dxa"/>
          </w:tcPr>
          <w:p w14:paraId="4526429D" w14:textId="77777777" w:rsidR="006930C1" w:rsidRDefault="00000000">
            <w:pPr>
              <w:jc w:val="center"/>
              <w:rPr>
                <w:rFonts w:ascii="Times New Roman" w:hAnsi="Times New Roman" w:cs="Times New Roman"/>
              </w:rPr>
            </w:pPr>
            <w:r>
              <w:rPr>
                <w:rFonts w:ascii="Times New Roman" w:hAnsi="Times New Roman" w:cs="Times New Roman"/>
              </w:rPr>
              <w:t>TEN</w:t>
            </w:r>
          </w:p>
        </w:tc>
        <w:tc>
          <w:tcPr>
            <w:tcW w:w="3357" w:type="dxa"/>
          </w:tcPr>
          <w:p w14:paraId="67D654A7" w14:textId="77777777" w:rsidR="006930C1" w:rsidRDefault="00000000">
            <w:pPr>
              <w:jc w:val="center"/>
              <w:rPr>
                <w:rFonts w:ascii="Times New Roman" w:hAnsi="Times New Roman" w:cs="Times New Roman"/>
              </w:rPr>
            </w:pPr>
            <w:r>
              <w:rPr>
                <w:rFonts w:ascii="Times New Roman" w:hAnsi="Times New Roman" w:cs="Times New Roman"/>
              </w:rPr>
              <w:t>NVARCHAR(10)</w:t>
            </w:r>
          </w:p>
        </w:tc>
        <w:tc>
          <w:tcPr>
            <w:tcW w:w="4005" w:type="dxa"/>
          </w:tcPr>
          <w:p w14:paraId="247A7FC8" w14:textId="77777777" w:rsidR="006930C1" w:rsidRDefault="00000000">
            <w:pPr>
              <w:jc w:val="center"/>
              <w:rPr>
                <w:rFonts w:ascii="Times New Roman" w:hAnsi="Times New Roman" w:cs="Times New Roman"/>
              </w:rPr>
            </w:pPr>
            <w:r>
              <w:rPr>
                <w:rFonts w:ascii="Times New Roman" w:hAnsi="Times New Roman" w:cs="Times New Roman"/>
              </w:rPr>
              <w:t>NOT NULL</w:t>
            </w:r>
          </w:p>
        </w:tc>
      </w:tr>
      <w:tr w:rsidR="006930C1" w14:paraId="483D9B4D" w14:textId="77777777">
        <w:trPr>
          <w:trHeight w:val="521"/>
        </w:trPr>
        <w:tc>
          <w:tcPr>
            <w:tcW w:w="3356" w:type="dxa"/>
          </w:tcPr>
          <w:p w14:paraId="293E0126" w14:textId="77777777" w:rsidR="006930C1" w:rsidRDefault="00000000">
            <w:pPr>
              <w:jc w:val="center"/>
              <w:rPr>
                <w:rFonts w:ascii="Times New Roman" w:hAnsi="Times New Roman" w:cs="Times New Roman"/>
              </w:rPr>
            </w:pPr>
            <w:r>
              <w:rPr>
                <w:rFonts w:ascii="Times New Roman" w:hAnsi="Times New Roman" w:cs="Times New Roman"/>
              </w:rPr>
              <w:t>EMAIL</w:t>
            </w:r>
          </w:p>
        </w:tc>
        <w:tc>
          <w:tcPr>
            <w:tcW w:w="3357" w:type="dxa"/>
          </w:tcPr>
          <w:p w14:paraId="4ABECBF2" w14:textId="77777777" w:rsidR="006930C1" w:rsidRDefault="00000000">
            <w:pPr>
              <w:jc w:val="center"/>
              <w:rPr>
                <w:rFonts w:ascii="Times New Roman" w:hAnsi="Times New Roman" w:cs="Times New Roman"/>
              </w:rPr>
            </w:pPr>
            <w:r>
              <w:rPr>
                <w:rFonts w:ascii="Times New Roman" w:hAnsi="Times New Roman" w:cs="Times New Roman"/>
              </w:rPr>
              <w:t>NVARCHAR(50)</w:t>
            </w:r>
          </w:p>
        </w:tc>
        <w:tc>
          <w:tcPr>
            <w:tcW w:w="4005" w:type="dxa"/>
          </w:tcPr>
          <w:p w14:paraId="14A2E526" w14:textId="77777777" w:rsidR="006930C1" w:rsidRDefault="00000000">
            <w:pPr>
              <w:jc w:val="center"/>
              <w:rPr>
                <w:rFonts w:ascii="Times New Roman" w:hAnsi="Times New Roman" w:cs="Times New Roman"/>
              </w:rPr>
            </w:pPr>
            <w:r>
              <w:rPr>
                <w:rFonts w:ascii="Times New Roman" w:hAnsi="Times New Roman" w:cs="Times New Roman"/>
              </w:rPr>
              <w:t>NOT NULL</w:t>
            </w:r>
          </w:p>
        </w:tc>
      </w:tr>
      <w:tr w:rsidR="006930C1" w14:paraId="4B2B5534" w14:textId="77777777">
        <w:trPr>
          <w:trHeight w:val="521"/>
        </w:trPr>
        <w:tc>
          <w:tcPr>
            <w:tcW w:w="3356" w:type="dxa"/>
          </w:tcPr>
          <w:p w14:paraId="7E7BB129" w14:textId="77777777" w:rsidR="006930C1" w:rsidRDefault="00000000">
            <w:pPr>
              <w:jc w:val="center"/>
              <w:rPr>
                <w:rFonts w:ascii="Times New Roman" w:hAnsi="Times New Roman" w:cs="Times New Roman"/>
              </w:rPr>
            </w:pPr>
            <w:r>
              <w:rPr>
                <w:rFonts w:ascii="Times New Roman" w:hAnsi="Times New Roman" w:cs="Times New Roman"/>
              </w:rPr>
              <w:t>SDT</w:t>
            </w:r>
          </w:p>
        </w:tc>
        <w:tc>
          <w:tcPr>
            <w:tcW w:w="3357" w:type="dxa"/>
          </w:tcPr>
          <w:p w14:paraId="6A486A14" w14:textId="77777777" w:rsidR="006930C1" w:rsidRDefault="00000000">
            <w:pPr>
              <w:jc w:val="center"/>
              <w:rPr>
                <w:rFonts w:ascii="Times New Roman" w:hAnsi="Times New Roman" w:cs="Times New Roman"/>
              </w:rPr>
            </w:pPr>
            <w:r>
              <w:rPr>
                <w:rFonts w:ascii="Times New Roman" w:hAnsi="Times New Roman" w:cs="Times New Roman"/>
              </w:rPr>
              <w:t>NVARCHAR(12)</w:t>
            </w:r>
          </w:p>
        </w:tc>
        <w:tc>
          <w:tcPr>
            <w:tcW w:w="4005" w:type="dxa"/>
          </w:tcPr>
          <w:p w14:paraId="771A6897" w14:textId="77777777" w:rsidR="006930C1" w:rsidRDefault="006930C1">
            <w:pPr>
              <w:jc w:val="center"/>
              <w:rPr>
                <w:rFonts w:ascii="Times New Roman" w:hAnsi="Times New Roman" w:cs="Times New Roman"/>
              </w:rPr>
            </w:pPr>
          </w:p>
        </w:tc>
      </w:tr>
      <w:tr w:rsidR="006930C1" w14:paraId="3183CCA4" w14:textId="77777777">
        <w:trPr>
          <w:trHeight w:val="521"/>
        </w:trPr>
        <w:tc>
          <w:tcPr>
            <w:tcW w:w="3356" w:type="dxa"/>
          </w:tcPr>
          <w:p w14:paraId="5870788B" w14:textId="77777777" w:rsidR="006930C1" w:rsidRDefault="00000000">
            <w:pPr>
              <w:jc w:val="center"/>
              <w:rPr>
                <w:rFonts w:ascii="Times New Roman" w:hAnsi="Times New Roman" w:cs="Times New Roman"/>
              </w:rPr>
            </w:pPr>
            <w:r>
              <w:rPr>
                <w:rFonts w:ascii="Times New Roman" w:hAnsi="Times New Roman" w:cs="Times New Roman"/>
              </w:rPr>
              <w:t>DIACHI</w:t>
            </w:r>
          </w:p>
        </w:tc>
        <w:tc>
          <w:tcPr>
            <w:tcW w:w="3357" w:type="dxa"/>
          </w:tcPr>
          <w:p w14:paraId="6DCD3F5D" w14:textId="77777777" w:rsidR="006930C1" w:rsidRDefault="00000000">
            <w:pPr>
              <w:jc w:val="center"/>
              <w:rPr>
                <w:rFonts w:ascii="Times New Roman" w:hAnsi="Times New Roman" w:cs="Times New Roman"/>
              </w:rPr>
            </w:pPr>
            <w:r>
              <w:rPr>
                <w:rFonts w:ascii="Times New Roman" w:hAnsi="Times New Roman" w:cs="Times New Roman"/>
              </w:rPr>
              <w:t>NVARCHAR(60)</w:t>
            </w:r>
          </w:p>
        </w:tc>
        <w:tc>
          <w:tcPr>
            <w:tcW w:w="4005" w:type="dxa"/>
          </w:tcPr>
          <w:p w14:paraId="7604CEF0" w14:textId="77777777" w:rsidR="006930C1" w:rsidRDefault="006930C1">
            <w:pPr>
              <w:jc w:val="center"/>
              <w:rPr>
                <w:rFonts w:ascii="Times New Roman" w:hAnsi="Times New Roman" w:cs="Times New Roman"/>
              </w:rPr>
            </w:pPr>
          </w:p>
        </w:tc>
      </w:tr>
      <w:tr w:rsidR="006930C1" w14:paraId="14161FDB" w14:textId="77777777">
        <w:trPr>
          <w:trHeight w:val="521"/>
        </w:trPr>
        <w:tc>
          <w:tcPr>
            <w:tcW w:w="3356" w:type="dxa"/>
          </w:tcPr>
          <w:p w14:paraId="284E885F" w14:textId="77777777" w:rsidR="006930C1" w:rsidRDefault="00000000">
            <w:pPr>
              <w:jc w:val="center"/>
              <w:rPr>
                <w:rFonts w:ascii="Times New Roman" w:hAnsi="Times New Roman" w:cs="Times New Roman"/>
              </w:rPr>
            </w:pPr>
            <w:r>
              <w:rPr>
                <w:rFonts w:ascii="Times New Roman" w:hAnsi="Times New Roman" w:cs="Times New Roman"/>
              </w:rPr>
              <w:lastRenderedPageBreak/>
              <w:t>NGAYSINH</w:t>
            </w:r>
          </w:p>
        </w:tc>
        <w:tc>
          <w:tcPr>
            <w:tcW w:w="3357" w:type="dxa"/>
          </w:tcPr>
          <w:p w14:paraId="67D2615A" w14:textId="77777777" w:rsidR="006930C1" w:rsidRDefault="00000000">
            <w:pPr>
              <w:jc w:val="center"/>
              <w:rPr>
                <w:rFonts w:ascii="Times New Roman" w:hAnsi="Times New Roman" w:cs="Times New Roman"/>
              </w:rPr>
            </w:pPr>
            <w:r>
              <w:rPr>
                <w:rFonts w:ascii="Times New Roman" w:hAnsi="Times New Roman" w:cs="Times New Roman"/>
              </w:rPr>
              <w:t>DATE</w:t>
            </w:r>
          </w:p>
        </w:tc>
        <w:tc>
          <w:tcPr>
            <w:tcW w:w="4005" w:type="dxa"/>
          </w:tcPr>
          <w:p w14:paraId="0CEDA66B" w14:textId="77777777" w:rsidR="006930C1" w:rsidRDefault="00000000">
            <w:pPr>
              <w:jc w:val="center"/>
              <w:rPr>
                <w:rFonts w:ascii="Times New Roman" w:hAnsi="Times New Roman" w:cs="Times New Roman"/>
              </w:rPr>
            </w:pPr>
            <w:r>
              <w:rPr>
                <w:rFonts w:ascii="Times New Roman" w:hAnsi="Times New Roman" w:cs="Times New Roman"/>
              </w:rPr>
              <w:t>NOT NULL</w:t>
            </w:r>
          </w:p>
        </w:tc>
      </w:tr>
      <w:tr w:rsidR="006930C1" w14:paraId="226E0356" w14:textId="77777777">
        <w:trPr>
          <w:trHeight w:val="521"/>
        </w:trPr>
        <w:tc>
          <w:tcPr>
            <w:tcW w:w="3356" w:type="dxa"/>
          </w:tcPr>
          <w:p w14:paraId="2FD0C4E3" w14:textId="77777777" w:rsidR="006930C1" w:rsidRDefault="00000000">
            <w:pPr>
              <w:jc w:val="center"/>
              <w:rPr>
                <w:rFonts w:ascii="Times New Roman" w:hAnsi="Times New Roman" w:cs="Times New Roman"/>
              </w:rPr>
            </w:pPr>
            <w:r>
              <w:rPr>
                <w:rFonts w:ascii="Times New Roman" w:hAnsi="Times New Roman" w:cs="Times New Roman"/>
              </w:rPr>
              <w:t>MALOP</w:t>
            </w:r>
          </w:p>
        </w:tc>
        <w:tc>
          <w:tcPr>
            <w:tcW w:w="3357" w:type="dxa"/>
          </w:tcPr>
          <w:p w14:paraId="771E185F" w14:textId="77777777" w:rsidR="006930C1" w:rsidRDefault="00000000">
            <w:pPr>
              <w:jc w:val="center"/>
              <w:rPr>
                <w:rFonts w:ascii="Times New Roman" w:hAnsi="Times New Roman" w:cs="Times New Roman"/>
              </w:rPr>
            </w:pPr>
            <w:r>
              <w:rPr>
                <w:rFonts w:ascii="Times New Roman" w:hAnsi="Times New Roman" w:cs="Times New Roman"/>
              </w:rPr>
              <w:t>NVARCHAR(10)</w:t>
            </w:r>
          </w:p>
        </w:tc>
        <w:tc>
          <w:tcPr>
            <w:tcW w:w="4005" w:type="dxa"/>
          </w:tcPr>
          <w:p w14:paraId="5899E188" w14:textId="77777777" w:rsidR="006930C1" w:rsidRDefault="00000000">
            <w:pPr>
              <w:jc w:val="center"/>
              <w:rPr>
                <w:rFonts w:ascii="Times New Roman" w:hAnsi="Times New Roman" w:cs="Times New Roman"/>
              </w:rPr>
            </w:pPr>
            <w:r>
              <w:rPr>
                <w:rFonts w:ascii="Times New Roman" w:hAnsi="Times New Roman" w:cs="Times New Roman"/>
              </w:rPr>
              <w:t>NOTNULL, KHOANGOAI</w:t>
            </w:r>
          </w:p>
        </w:tc>
      </w:tr>
      <w:tr w:rsidR="006930C1" w14:paraId="5F5CB59D" w14:textId="77777777">
        <w:trPr>
          <w:trHeight w:val="880"/>
        </w:trPr>
        <w:tc>
          <w:tcPr>
            <w:tcW w:w="3356" w:type="dxa"/>
          </w:tcPr>
          <w:p w14:paraId="7182C76A" w14:textId="77777777" w:rsidR="006930C1" w:rsidRDefault="00000000">
            <w:pPr>
              <w:jc w:val="center"/>
              <w:rPr>
                <w:rFonts w:ascii="Times New Roman" w:hAnsi="Times New Roman" w:cs="Times New Roman"/>
              </w:rPr>
            </w:pPr>
            <w:r>
              <w:rPr>
                <w:rFonts w:ascii="Times New Roman" w:hAnsi="Times New Roman" w:cs="Times New Roman"/>
              </w:rPr>
              <w:t>GIOITINH</w:t>
            </w:r>
          </w:p>
        </w:tc>
        <w:tc>
          <w:tcPr>
            <w:tcW w:w="3357" w:type="dxa"/>
          </w:tcPr>
          <w:p w14:paraId="41293128" w14:textId="77777777" w:rsidR="006930C1" w:rsidRDefault="00000000">
            <w:pPr>
              <w:jc w:val="center"/>
              <w:rPr>
                <w:rFonts w:ascii="Times New Roman" w:hAnsi="Times New Roman" w:cs="Times New Roman"/>
              </w:rPr>
            </w:pPr>
            <w:r>
              <w:rPr>
                <w:rFonts w:ascii="Times New Roman" w:hAnsi="Times New Roman" w:cs="Times New Roman"/>
              </w:rPr>
              <w:t>NVARCHAR(3)</w:t>
            </w:r>
          </w:p>
        </w:tc>
        <w:tc>
          <w:tcPr>
            <w:tcW w:w="4005" w:type="dxa"/>
          </w:tcPr>
          <w:p w14:paraId="644FAAEA" w14:textId="77777777" w:rsidR="006930C1" w:rsidRDefault="00000000">
            <w:pPr>
              <w:jc w:val="center"/>
              <w:rPr>
                <w:rFonts w:ascii="Times New Roman" w:hAnsi="Times New Roman" w:cs="Times New Roman"/>
              </w:rPr>
            </w:pPr>
            <w:r>
              <w:rPr>
                <w:rFonts w:ascii="Times New Roman" w:hAnsi="Times New Roman" w:cs="Times New Roman"/>
              </w:rPr>
              <w:t>Mặc định: ‘Nam’, check(PHAI = ‘NAM’ or PHAI = ‘Nữ’)</w:t>
            </w:r>
          </w:p>
        </w:tc>
      </w:tr>
      <w:tr w:rsidR="006930C1" w14:paraId="2BAB4009" w14:textId="77777777">
        <w:trPr>
          <w:trHeight w:val="880"/>
        </w:trPr>
        <w:tc>
          <w:tcPr>
            <w:tcW w:w="3356" w:type="dxa"/>
          </w:tcPr>
          <w:p w14:paraId="02B02360" w14:textId="77777777" w:rsidR="006930C1" w:rsidRDefault="00000000">
            <w:pPr>
              <w:jc w:val="center"/>
              <w:rPr>
                <w:rFonts w:ascii="Times New Roman" w:hAnsi="Times New Roman" w:cs="Times New Roman"/>
              </w:rPr>
            </w:pPr>
            <w:r>
              <w:rPr>
                <w:rFonts w:ascii="Times New Roman" w:hAnsi="Times New Roman" w:cs="Times New Roman"/>
              </w:rPr>
              <w:t>MATAIKHOAN</w:t>
            </w:r>
          </w:p>
        </w:tc>
        <w:tc>
          <w:tcPr>
            <w:tcW w:w="3357" w:type="dxa"/>
          </w:tcPr>
          <w:p w14:paraId="3A49DD76" w14:textId="77777777" w:rsidR="006930C1" w:rsidRDefault="00000000">
            <w:pPr>
              <w:jc w:val="center"/>
              <w:rPr>
                <w:rFonts w:ascii="Times New Roman" w:hAnsi="Times New Roman" w:cs="Times New Roman"/>
              </w:rPr>
            </w:pPr>
            <w:r>
              <w:rPr>
                <w:rFonts w:ascii="Times New Roman" w:hAnsi="Times New Roman" w:cs="Times New Roman"/>
              </w:rPr>
              <w:t>VARCHAR(15)</w:t>
            </w:r>
          </w:p>
        </w:tc>
        <w:tc>
          <w:tcPr>
            <w:tcW w:w="4005" w:type="dxa"/>
          </w:tcPr>
          <w:p w14:paraId="3EC1CB91" w14:textId="77777777" w:rsidR="006930C1" w:rsidRDefault="00000000">
            <w:pPr>
              <w:jc w:val="center"/>
              <w:rPr>
                <w:rFonts w:ascii="Times New Roman" w:hAnsi="Times New Roman" w:cs="Times New Roman"/>
              </w:rPr>
            </w:pPr>
            <w:r>
              <w:rPr>
                <w:rFonts w:ascii="Times New Roman" w:hAnsi="Times New Roman" w:cs="Times New Roman"/>
              </w:rPr>
              <w:t>KHOANGOAI</w:t>
            </w:r>
          </w:p>
        </w:tc>
      </w:tr>
    </w:tbl>
    <w:p w14:paraId="63C4623F" w14:textId="77777777" w:rsidR="006930C1" w:rsidRDefault="006930C1">
      <w:pPr>
        <w:rPr>
          <w:rFonts w:ascii="Times New Roman" w:hAnsi="Times New Roman" w:cs="Times New Roman"/>
        </w:rPr>
      </w:pPr>
    </w:p>
    <w:p w14:paraId="7FFA07F0" w14:textId="77777777" w:rsidR="006930C1" w:rsidRDefault="00000000">
      <w:pPr>
        <w:numPr>
          <w:ilvl w:val="0"/>
          <w:numId w:val="24"/>
        </w:numPr>
        <w:tabs>
          <w:tab w:val="clear" w:pos="425"/>
        </w:tabs>
        <w:rPr>
          <w:rFonts w:ascii="Times New Roman" w:hAnsi="Times New Roman" w:cs="Times New Roman"/>
        </w:rPr>
      </w:pPr>
      <w:r>
        <w:rPr>
          <w:rFonts w:ascii="Times New Roman" w:hAnsi="Times New Roman" w:cs="Times New Roman"/>
        </w:rPr>
        <w:t>TÊN THÀNH PHẦN: LOP</w:t>
      </w:r>
    </w:p>
    <w:p w14:paraId="360F8876" w14:textId="77777777" w:rsidR="006930C1" w:rsidRDefault="006930C1">
      <w:pPr>
        <w:rPr>
          <w:rFonts w:ascii="Times New Roman" w:hAnsi="Times New Roman" w:cs="Times New Roman"/>
        </w:rPr>
      </w:pPr>
    </w:p>
    <w:tbl>
      <w:tblPr>
        <w:tblStyle w:val="LiBang"/>
        <w:tblW w:w="10578" w:type="dxa"/>
        <w:tblInd w:w="-113" w:type="dxa"/>
        <w:tblLook w:val="04A0" w:firstRow="1" w:lastRow="0" w:firstColumn="1" w:lastColumn="0" w:noHBand="0" w:noVBand="1"/>
      </w:tblPr>
      <w:tblGrid>
        <w:gridCol w:w="3312"/>
        <w:gridCol w:w="3313"/>
        <w:gridCol w:w="3953"/>
      </w:tblGrid>
      <w:tr w:rsidR="006930C1" w14:paraId="77D82339" w14:textId="77777777">
        <w:trPr>
          <w:trHeight w:val="459"/>
        </w:trPr>
        <w:tc>
          <w:tcPr>
            <w:tcW w:w="3312" w:type="dxa"/>
          </w:tcPr>
          <w:p w14:paraId="0CF2DD87" w14:textId="77777777" w:rsidR="006930C1" w:rsidRDefault="00000000">
            <w:pPr>
              <w:jc w:val="center"/>
              <w:rPr>
                <w:rFonts w:ascii="Times New Roman" w:hAnsi="Times New Roman" w:cs="Times New Roman"/>
                <w:b/>
                <w:bCs/>
              </w:rPr>
            </w:pPr>
            <w:r>
              <w:rPr>
                <w:rFonts w:ascii="Times New Roman" w:hAnsi="Times New Roman" w:cs="Times New Roman"/>
                <w:b/>
                <w:bCs/>
              </w:rPr>
              <w:t>TÊN TRƯỜNG</w:t>
            </w:r>
          </w:p>
        </w:tc>
        <w:tc>
          <w:tcPr>
            <w:tcW w:w="3313" w:type="dxa"/>
          </w:tcPr>
          <w:p w14:paraId="5C294288" w14:textId="77777777" w:rsidR="006930C1" w:rsidRDefault="00000000">
            <w:pPr>
              <w:jc w:val="center"/>
              <w:rPr>
                <w:rFonts w:ascii="Times New Roman" w:hAnsi="Times New Roman" w:cs="Times New Roman"/>
                <w:b/>
                <w:bCs/>
              </w:rPr>
            </w:pPr>
            <w:r>
              <w:rPr>
                <w:rFonts w:ascii="Times New Roman" w:hAnsi="Times New Roman" w:cs="Times New Roman"/>
                <w:b/>
                <w:bCs/>
              </w:rPr>
              <w:t>LOẠI</w:t>
            </w:r>
          </w:p>
        </w:tc>
        <w:tc>
          <w:tcPr>
            <w:tcW w:w="3953" w:type="dxa"/>
          </w:tcPr>
          <w:p w14:paraId="35EA47FA" w14:textId="77777777" w:rsidR="006930C1" w:rsidRDefault="00000000">
            <w:pPr>
              <w:jc w:val="center"/>
              <w:rPr>
                <w:rFonts w:ascii="Times New Roman" w:hAnsi="Times New Roman" w:cs="Times New Roman"/>
                <w:b/>
                <w:bCs/>
              </w:rPr>
            </w:pPr>
            <w:r>
              <w:rPr>
                <w:rFonts w:ascii="Times New Roman" w:hAnsi="Times New Roman" w:cs="Times New Roman"/>
                <w:b/>
                <w:bCs/>
              </w:rPr>
              <w:t>RÀNG BUỘC</w:t>
            </w:r>
          </w:p>
        </w:tc>
      </w:tr>
      <w:tr w:rsidR="006930C1" w14:paraId="183F44FB" w14:textId="77777777">
        <w:trPr>
          <w:trHeight w:val="459"/>
        </w:trPr>
        <w:tc>
          <w:tcPr>
            <w:tcW w:w="3312" w:type="dxa"/>
          </w:tcPr>
          <w:p w14:paraId="39CC4701" w14:textId="77777777" w:rsidR="006930C1" w:rsidRDefault="00000000">
            <w:pPr>
              <w:jc w:val="center"/>
              <w:rPr>
                <w:rFonts w:ascii="Times New Roman" w:hAnsi="Times New Roman" w:cs="Times New Roman"/>
              </w:rPr>
            </w:pPr>
            <w:r>
              <w:rPr>
                <w:rFonts w:ascii="Times New Roman" w:hAnsi="Times New Roman" w:cs="Times New Roman"/>
              </w:rPr>
              <w:t>MALOP</w:t>
            </w:r>
          </w:p>
        </w:tc>
        <w:tc>
          <w:tcPr>
            <w:tcW w:w="3313" w:type="dxa"/>
          </w:tcPr>
          <w:p w14:paraId="6CCCD098" w14:textId="77777777" w:rsidR="006930C1" w:rsidRDefault="00000000">
            <w:pPr>
              <w:jc w:val="center"/>
              <w:rPr>
                <w:rFonts w:ascii="Times New Roman" w:hAnsi="Times New Roman" w:cs="Times New Roman"/>
              </w:rPr>
            </w:pPr>
            <w:r>
              <w:rPr>
                <w:rFonts w:ascii="Times New Roman" w:hAnsi="Times New Roman" w:cs="Times New Roman"/>
              </w:rPr>
              <w:t>NVARCHAR(10)</w:t>
            </w:r>
          </w:p>
        </w:tc>
        <w:tc>
          <w:tcPr>
            <w:tcW w:w="3953" w:type="dxa"/>
          </w:tcPr>
          <w:p w14:paraId="086B5241" w14:textId="77777777" w:rsidR="006930C1" w:rsidRDefault="00000000">
            <w:pPr>
              <w:jc w:val="center"/>
              <w:rPr>
                <w:rFonts w:ascii="Times New Roman" w:hAnsi="Times New Roman" w:cs="Times New Roman"/>
              </w:rPr>
            </w:pPr>
            <w:r>
              <w:rPr>
                <w:rFonts w:ascii="Times New Roman" w:hAnsi="Times New Roman" w:cs="Times New Roman"/>
              </w:rPr>
              <w:t>KHÓA CHÍNH</w:t>
            </w:r>
          </w:p>
        </w:tc>
      </w:tr>
      <w:tr w:rsidR="006930C1" w14:paraId="5E08DA2E" w14:textId="77777777">
        <w:trPr>
          <w:trHeight w:val="459"/>
        </w:trPr>
        <w:tc>
          <w:tcPr>
            <w:tcW w:w="3312" w:type="dxa"/>
          </w:tcPr>
          <w:p w14:paraId="4E4621F5" w14:textId="77777777" w:rsidR="006930C1" w:rsidRDefault="00000000">
            <w:pPr>
              <w:jc w:val="center"/>
              <w:rPr>
                <w:rFonts w:ascii="Times New Roman" w:hAnsi="Times New Roman" w:cs="Times New Roman"/>
              </w:rPr>
            </w:pPr>
            <w:r>
              <w:rPr>
                <w:rFonts w:ascii="Times New Roman" w:hAnsi="Times New Roman" w:cs="Times New Roman"/>
              </w:rPr>
              <w:t>TENLOP</w:t>
            </w:r>
          </w:p>
        </w:tc>
        <w:tc>
          <w:tcPr>
            <w:tcW w:w="3313" w:type="dxa"/>
          </w:tcPr>
          <w:p w14:paraId="7391867F" w14:textId="77777777" w:rsidR="006930C1" w:rsidRDefault="00000000">
            <w:pPr>
              <w:jc w:val="center"/>
              <w:rPr>
                <w:rFonts w:ascii="Times New Roman" w:hAnsi="Times New Roman" w:cs="Times New Roman"/>
              </w:rPr>
            </w:pPr>
            <w:r>
              <w:rPr>
                <w:rFonts w:ascii="Times New Roman" w:hAnsi="Times New Roman" w:cs="Times New Roman"/>
              </w:rPr>
              <w:t>NVARCHAR(30)</w:t>
            </w:r>
          </w:p>
        </w:tc>
        <w:tc>
          <w:tcPr>
            <w:tcW w:w="3953" w:type="dxa"/>
          </w:tcPr>
          <w:p w14:paraId="30E1B5D1" w14:textId="77777777" w:rsidR="006930C1" w:rsidRDefault="00000000">
            <w:pPr>
              <w:jc w:val="center"/>
              <w:rPr>
                <w:rFonts w:ascii="Times New Roman" w:hAnsi="Times New Roman" w:cs="Times New Roman"/>
              </w:rPr>
            </w:pPr>
            <w:r>
              <w:rPr>
                <w:rFonts w:ascii="Times New Roman" w:hAnsi="Times New Roman" w:cs="Times New Roman"/>
              </w:rPr>
              <w:t>NOT NULL</w:t>
            </w:r>
          </w:p>
        </w:tc>
      </w:tr>
      <w:tr w:rsidR="006930C1" w14:paraId="6B8FD333" w14:textId="77777777">
        <w:trPr>
          <w:trHeight w:val="459"/>
        </w:trPr>
        <w:tc>
          <w:tcPr>
            <w:tcW w:w="3312" w:type="dxa"/>
          </w:tcPr>
          <w:p w14:paraId="14A70CF3" w14:textId="77777777" w:rsidR="006930C1" w:rsidRDefault="00000000">
            <w:pPr>
              <w:jc w:val="center"/>
              <w:rPr>
                <w:rFonts w:ascii="Times New Roman" w:hAnsi="Times New Roman" w:cs="Times New Roman"/>
              </w:rPr>
            </w:pPr>
            <w:r>
              <w:rPr>
                <w:rFonts w:ascii="Times New Roman" w:hAnsi="Times New Roman" w:cs="Times New Roman"/>
              </w:rPr>
              <w:t>MAKHOA</w:t>
            </w:r>
          </w:p>
        </w:tc>
        <w:tc>
          <w:tcPr>
            <w:tcW w:w="3313" w:type="dxa"/>
          </w:tcPr>
          <w:p w14:paraId="67A891E1" w14:textId="77777777" w:rsidR="006930C1" w:rsidRDefault="00000000">
            <w:pPr>
              <w:jc w:val="center"/>
              <w:rPr>
                <w:rFonts w:ascii="Times New Roman" w:hAnsi="Times New Roman" w:cs="Times New Roman"/>
              </w:rPr>
            </w:pPr>
            <w:r>
              <w:rPr>
                <w:rFonts w:ascii="Times New Roman" w:hAnsi="Times New Roman" w:cs="Times New Roman"/>
              </w:rPr>
              <w:t>NVARCHAR(10)</w:t>
            </w:r>
          </w:p>
        </w:tc>
        <w:tc>
          <w:tcPr>
            <w:tcW w:w="3953" w:type="dxa"/>
          </w:tcPr>
          <w:p w14:paraId="48F14924" w14:textId="77777777" w:rsidR="006930C1" w:rsidRDefault="00000000">
            <w:pPr>
              <w:jc w:val="center"/>
              <w:rPr>
                <w:rFonts w:ascii="Times New Roman" w:hAnsi="Times New Roman" w:cs="Times New Roman"/>
              </w:rPr>
            </w:pPr>
            <w:r>
              <w:rPr>
                <w:rFonts w:ascii="Times New Roman" w:hAnsi="Times New Roman" w:cs="Times New Roman"/>
              </w:rPr>
              <w:t>NOT NULL, KHOA NGOẠI</w:t>
            </w:r>
          </w:p>
        </w:tc>
      </w:tr>
      <w:tr w:rsidR="006930C1" w14:paraId="681F419C" w14:textId="77777777">
        <w:trPr>
          <w:trHeight w:val="467"/>
        </w:trPr>
        <w:tc>
          <w:tcPr>
            <w:tcW w:w="3312" w:type="dxa"/>
          </w:tcPr>
          <w:p w14:paraId="07A645AA" w14:textId="77777777" w:rsidR="006930C1" w:rsidRDefault="00000000">
            <w:pPr>
              <w:jc w:val="center"/>
              <w:rPr>
                <w:rFonts w:ascii="Times New Roman" w:hAnsi="Times New Roman" w:cs="Times New Roman"/>
              </w:rPr>
            </w:pPr>
            <w:r>
              <w:rPr>
                <w:rFonts w:ascii="Times New Roman" w:hAnsi="Times New Roman" w:cs="Times New Roman"/>
              </w:rPr>
              <w:t>KHOAHOC</w:t>
            </w:r>
          </w:p>
        </w:tc>
        <w:tc>
          <w:tcPr>
            <w:tcW w:w="3313" w:type="dxa"/>
          </w:tcPr>
          <w:p w14:paraId="10CB413C" w14:textId="77777777" w:rsidR="006930C1" w:rsidRDefault="00000000">
            <w:pPr>
              <w:jc w:val="center"/>
              <w:rPr>
                <w:rFonts w:ascii="Times New Roman" w:hAnsi="Times New Roman" w:cs="Times New Roman"/>
              </w:rPr>
            </w:pPr>
            <w:r>
              <w:rPr>
                <w:rFonts w:ascii="Times New Roman" w:hAnsi="Times New Roman" w:cs="Times New Roman"/>
              </w:rPr>
              <w:t>INT</w:t>
            </w:r>
          </w:p>
        </w:tc>
        <w:tc>
          <w:tcPr>
            <w:tcW w:w="3953" w:type="dxa"/>
          </w:tcPr>
          <w:p w14:paraId="6092504B" w14:textId="77777777" w:rsidR="006930C1" w:rsidRDefault="00000000">
            <w:pPr>
              <w:jc w:val="center"/>
              <w:rPr>
                <w:rFonts w:ascii="Times New Roman" w:hAnsi="Times New Roman" w:cs="Times New Roman"/>
              </w:rPr>
            </w:pPr>
            <w:r>
              <w:rPr>
                <w:rFonts w:ascii="Times New Roman" w:hAnsi="Times New Roman" w:cs="Times New Roman"/>
              </w:rPr>
              <w:t>NOT NULL</w:t>
            </w:r>
          </w:p>
        </w:tc>
      </w:tr>
    </w:tbl>
    <w:p w14:paraId="1224DAE3" w14:textId="77777777" w:rsidR="006930C1" w:rsidRDefault="006930C1">
      <w:pPr>
        <w:rPr>
          <w:rFonts w:ascii="Times New Roman" w:hAnsi="Times New Roman" w:cs="Times New Roman"/>
        </w:rPr>
      </w:pPr>
    </w:p>
    <w:p w14:paraId="2AEDE872" w14:textId="77777777" w:rsidR="006930C1" w:rsidRDefault="00000000">
      <w:pPr>
        <w:numPr>
          <w:ilvl w:val="0"/>
          <w:numId w:val="24"/>
        </w:numPr>
        <w:tabs>
          <w:tab w:val="clear" w:pos="425"/>
        </w:tabs>
        <w:rPr>
          <w:rFonts w:ascii="Times New Roman" w:hAnsi="Times New Roman" w:cs="Times New Roman"/>
        </w:rPr>
      </w:pPr>
      <w:r>
        <w:rPr>
          <w:rFonts w:ascii="Times New Roman" w:hAnsi="Times New Roman" w:cs="Times New Roman"/>
        </w:rPr>
        <w:t>TÊN THÀNH PHẦN: KHOA</w:t>
      </w:r>
    </w:p>
    <w:p w14:paraId="03FB16D0" w14:textId="77777777" w:rsidR="006930C1" w:rsidRDefault="006930C1">
      <w:pPr>
        <w:rPr>
          <w:rFonts w:ascii="Times New Roman" w:hAnsi="Times New Roman" w:cs="Times New Roman"/>
        </w:rPr>
      </w:pPr>
    </w:p>
    <w:tbl>
      <w:tblPr>
        <w:tblStyle w:val="LiBang"/>
        <w:tblW w:w="10638" w:type="dxa"/>
        <w:tblInd w:w="-113" w:type="dxa"/>
        <w:tblLook w:val="04A0" w:firstRow="1" w:lastRow="0" w:firstColumn="1" w:lastColumn="0" w:noHBand="0" w:noVBand="1"/>
      </w:tblPr>
      <w:tblGrid>
        <w:gridCol w:w="3331"/>
        <w:gridCol w:w="3332"/>
        <w:gridCol w:w="3975"/>
      </w:tblGrid>
      <w:tr w:rsidR="006930C1" w14:paraId="5E3B4AFD" w14:textId="77777777">
        <w:trPr>
          <w:trHeight w:val="504"/>
        </w:trPr>
        <w:tc>
          <w:tcPr>
            <w:tcW w:w="3331" w:type="dxa"/>
          </w:tcPr>
          <w:p w14:paraId="52A6E248" w14:textId="77777777" w:rsidR="006930C1" w:rsidRDefault="00000000">
            <w:pPr>
              <w:jc w:val="center"/>
              <w:rPr>
                <w:rFonts w:ascii="Times New Roman" w:hAnsi="Times New Roman" w:cs="Times New Roman"/>
                <w:b/>
                <w:bCs/>
              </w:rPr>
            </w:pPr>
            <w:r>
              <w:rPr>
                <w:rFonts w:ascii="Times New Roman" w:hAnsi="Times New Roman" w:cs="Times New Roman"/>
                <w:b/>
                <w:bCs/>
              </w:rPr>
              <w:t>TÊN TRƯỜNG</w:t>
            </w:r>
          </w:p>
        </w:tc>
        <w:tc>
          <w:tcPr>
            <w:tcW w:w="3332" w:type="dxa"/>
          </w:tcPr>
          <w:p w14:paraId="6743D140" w14:textId="77777777" w:rsidR="006930C1" w:rsidRDefault="00000000">
            <w:pPr>
              <w:jc w:val="center"/>
              <w:rPr>
                <w:rFonts w:ascii="Times New Roman" w:hAnsi="Times New Roman" w:cs="Times New Roman"/>
                <w:b/>
                <w:bCs/>
              </w:rPr>
            </w:pPr>
            <w:r>
              <w:rPr>
                <w:rFonts w:ascii="Times New Roman" w:hAnsi="Times New Roman" w:cs="Times New Roman"/>
                <w:b/>
                <w:bCs/>
              </w:rPr>
              <w:t>LOẠI</w:t>
            </w:r>
          </w:p>
        </w:tc>
        <w:tc>
          <w:tcPr>
            <w:tcW w:w="3975" w:type="dxa"/>
          </w:tcPr>
          <w:p w14:paraId="2FBF7013" w14:textId="77777777" w:rsidR="006930C1" w:rsidRDefault="00000000">
            <w:pPr>
              <w:jc w:val="center"/>
              <w:rPr>
                <w:rFonts w:ascii="Times New Roman" w:hAnsi="Times New Roman" w:cs="Times New Roman"/>
                <w:b/>
                <w:bCs/>
              </w:rPr>
            </w:pPr>
            <w:r>
              <w:rPr>
                <w:rFonts w:ascii="Times New Roman" w:hAnsi="Times New Roman" w:cs="Times New Roman"/>
                <w:b/>
                <w:bCs/>
              </w:rPr>
              <w:t>RÀNG BUỘC</w:t>
            </w:r>
          </w:p>
        </w:tc>
      </w:tr>
      <w:tr w:rsidR="006930C1" w14:paraId="451FADEB" w14:textId="77777777">
        <w:trPr>
          <w:trHeight w:val="504"/>
        </w:trPr>
        <w:tc>
          <w:tcPr>
            <w:tcW w:w="3331" w:type="dxa"/>
          </w:tcPr>
          <w:p w14:paraId="23B8ADB2" w14:textId="77777777" w:rsidR="006930C1" w:rsidRDefault="00000000">
            <w:pPr>
              <w:jc w:val="center"/>
              <w:rPr>
                <w:rFonts w:ascii="Times New Roman" w:hAnsi="Times New Roman" w:cs="Times New Roman"/>
              </w:rPr>
            </w:pPr>
            <w:r>
              <w:rPr>
                <w:rFonts w:ascii="Times New Roman" w:hAnsi="Times New Roman" w:cs="Times New Roman"/>
              </w:rPr>
              <w:t>MAKHOA</w:t>
            </w:r>
          </w:p>
        </w:tc>
        <w:tc>
          <w:tcPr>
            <w:tcW w:w="3332" w:type="dxa"/>
          </w:tcPr>
          <w:p w14:paraId="7EEC3AB6" w14:textId="77777777" w:rsidR="006930C1" w:rsidRDefault="00000000">
            <w:pPr>
              <w:jc w:val="center"/>
              <w:rPr>
                <w:rFonts w:ascii="Times New Roman" w:hAnsi="Times New Roman" w:cs="Times New Roman"/>
              </w:rPr>
            </w:pPr>
            <w:r>
              <w:rPr>
                <w:rFonts w:ascii="Times New Roman" w:hAnsi="Times New Roman" w:cs="Times New Roman"/>
              </w:rPr>
              <w:t>NVARCHAR(10)</w:t>
            </w:r>
          </w:p>
        </w:tc>
        <w:tc>
          <w:tcPr>
            <w:tcW w:w="3975" w:type="dxa"/>
          </w:tcPr>
          <w:p w14:paraId="47954909" w14:textId="77777777" w:rsidR="006930C1" w:rsidRDefault="00000000">
            <w:pPr>
              <w:jc w:val="center"/>
              <w:rPr>
                <w:rFonts w:ascii="Times New Roman" w:hAnsi="Times New Roman" w:cs="Times New Roman"/>
              </w:rPr>
            </w:pPr>
            <w:r>
              <w:rPr>
                <w:rFonts w:ascii="Times New Roman" w:hAnsi="Times New Roman" w:cs="Times New Roman"/>
              </w:rPr>
              <w:t>KHÓA CHÍNH</w:t>
            </w:r>
          </w:p>
        </w:tc>
      </w:tr>
      <w:tr w:rsidR="006930C1" w14:paraId="7E5D573E" w14:textId="77777777">
        <w:trPr>
          <w:trHeight w:val="504"/>
        </w:trPr>
        <w:tc>
          <w:tcPr>
            <w:tcW w:w="3331" w:type="dxa"/>
          </w:tcPr>
          <w:p w14:paraId="6B5FED6E" w14:textId="77777777" w:rsidR="006930C1" w:rsidRDefault="00000000">
            <w:pPr>
              <w:jc w:val="center"/>
              <w:rPr>
                <w:rFonts w:ascii="Times New Roman" w:hAnsi="Times New Roman" w:cs="Times New Roman"/>
              </w:rPr>
            </w:pPr>
            <w:r>
              <w:rPr>
                <w:rFonts w:ascii="Times New Roman" w:hAnsi="Times New Roman" w:cs="Times New Roman"/>
              </w:rPr>
              <w:t>TENKHOA</w:t>
            </w:r>
          </w:p>
        </w:tc>
        <w:tc>
          <w:tcPr>
            <w:tcW w:w="3332" w:type="dxa"/>
          </w:tcPr>
          <w:p w14:paraId="5A2485BA" w14:textId="77777777" w:rsidR="006930C1" w:rsidRDefault="00000000">
            <w:pPr>
              <w:jc w:val="center"/>
              <w:rPr>
                <w:rFonts w:ascii="Times New Roman" w:hAnsi="Times New Roman" w:cs="Times New Roman"/>
              </w:rPr>
            </w:pPr>
            <w:r>
              <w:rPr>
                <w:rFonts w:ascii="Times New Roman" w:hAnsi="Times New Roman" w:cs="Times New Roman"/>
              </w:rPr>
              <w:t>NVARCHAR(30)</w:t>
            </w:r>
          </w:p>
        </w:tc>
        <w:tc>
          <w:tcPr>
            <w:tcW w:w="3975" w:type="dxa"/>
          </w:tcPr>
          <w:p w14:paraId="462B18A5" w14:textId="77777777" w:rsidR="006930C1" w:rsidRDefault="00000000">
            <w:pPr>
              <w:jc w:val="center"/>
              <w:rPr>
                <w:rFonts w:ascii="Times New Roman" w:hAnsi="Times New Roman" w:cs="Times New Roman"/>
              </w:rPr>
            </w:pPr>
            <w:r>
              <w:rPr>
                <w:rFonts w:ascii="Times New Roman" w:hAnsi="Times New Roman" w:cs="Times New Roman"/>
              </w:rPr>
              <w:t>NOT NULL</w:t>
            </w:r>
          </w:p>
        </w:tc>
      </w:tr>
      <w:tr w:rsidR="006930C1" w14:paraId="5563C653" w14:textId="77777777">
        <w:trPr>
          <w:trHeight w:val="504"/>
        </w:trPr>
        <w:tc>
          <w:tcPr>
            <w:tcW w:w="3331" w:type="dxa"/>
          </w:tcPr>
          <w:p w14:paraId="5DE8D58A" w14:textId="77777777" w:rsidR="006930C1" w:rsidRDefault="00000000">
            <w:pPr>
              <w:jc w:val="center"/>
              <w:rPr>
                <w:rFonts w:ascii="Times New Roman" w:hAnsi="Times New Roman" w:cs="Times New Roman"/>
              </w:rPr>
            </w:pPr>
            <w:r>
              <w:rPr>
                <w:rFonts w:ascii="Times New Roman" w:hAnsi="Times New Roman" w:cs="Times New Roman"/>
              </w:rPr>
              <w:t>EMAIL</w:t>
            </w:r>
          </w:p>
        </w:tc>
        <w:tc>
          <w:tcPr>
            <w:tcW w:w="3332" w:type="dxa"/>
          </w:tcPr>
          <w:p w14:paraId="4854FE40" w14:textId="77777777" w:rsidR="006930C1" w:rsidRDefault="00000000">
            <w:pPr>
              <w:jc w:val="center"/>
              <w:rPr>
                <w:rFonts w:ascii="Times New Roman" w:hAnsi="Times New Roman" w:cs="Times New Roman"/>
              </w:rPr>
            </w:pPr>
            <w:r>
              <w:rPr>
                <w:rFonts w:ascii="Times New Roman" w:hAnsi="Times New Roman" w:cs="Times New Roman"/>
              </w:rPr>
              <w:t>NVARCHAR(10)</w:t>
            </w:r>
          </w:p>
        </w:tc>
        <w:tc>
          <w:tcPr>
            <w:tcW w:w="3975" w:type="dxa"/>
          </w:tcPr>
          <w:p w14:paraId="7FAAC566" w14:textId="77777777" w:rsidR="006930C1" w:rsidRDefault="006930C1">
            <w:pPr>
              <w:jc w:val="center"/>
              <w:rPr>
                <w:rFonts w:ascii="Times New Roman" w:hAnsi="Times New Roman" w:cs="Times New Roman"/>
              </w:rPr>
            </w:pPr>
          </w:p>
        </w:tc>
      </w:tr>
      <w:tr w:rsidR="006930C1" w14:paraId="3D1694A2" w14:textId="77777777">
        <w:trPr>
          <w:trHeight w:val="513"/>
        </w:trPr>
        <w:tc>
          <w:tcPr>
            <w:tcW w:w="3331" w:type="dxa"/>
          </w:tcPr>
          <w:p w14:paraId="6FBC4A1F" w14:textId="77777777" w:rsidR="006930C1" w:rsidRDefault="00000000">
            <w:pPr>
              <w:jc w:val="center"/>
              <w:rPr>
                <w:rFonts w:ascii="Times New Roman" w:hAnsi="Times New Roman" w:cs="Times New Roman"/>
              </w:rPr>
            </w:pPr>
            <w:r>
              <w:rPr>
                <w:rFonts w:ascii="Times New Roman" w:hAnsi="Times New Roman" w:cs="Times New Roman"/>
              </w:rPr>
              <w:t>CHUNHIEM</w:t>
            </w:r>
          </w:p>
        </w:tc>
        <w:tc>
          <w:tcPr>
            <w:tcW w:w="3332" w:type="dxa"/>
          </w:tcPr>
          <w:p w14:paraId="25747DA6" w14:textId="77777777" w:rsidR="006930C1" w:rsidRDefault="00000000">
            <w:pPr>
              <w:jc w:val="center"/>
              <w:rPr>
                <w:rFonts w:ascii="Times New Roman" w:hAnsi="Times New Roman" w:cs="Times New Roman"/>
              </w:rPr>
            </w:pPr>
            <w:r>
              <w:rPr>
                <w:rFonts w:ascii="Times New Roman" w:hAnsi="Times New Roman" w:cs="Times New Roman"/>
              </w:rPr>
              <w:t>NVARCHAR(50)</w:t>
            </w:r>
          </w:p>
        </w:tc>
        <w:tc>
          <w:tcPr>
            <w:tcW w:w="3975" w:type="dxa"/>
          </w:tcPr>
          <w:p w14:paraId="010522D9" w14:textId="77777777" w:rsidR="006930C1" w:rsidRDefault="006930C1">
            <w:pPr>
              <w:jc w:val="center"/>
              <w:rPr>
                <w:rFonts w:ascii="Times New Roman" w:hAnsi="Times New Roman" w:cs="Times New Roman"/>
              </w:rPr>
            </w:pPr>
          </w:p>
        </w:tc>
      </w:tr>
    </w:tbl>
    <w:p w14:paraId="2650CE5D" w14:textId="77777777" w:rsidR="006930C1" w:rsidRDefault="006930C1">
      <w:pPr>
        <w:rPr>
          <w:rFonts w:ascii="Times New Roman" w:hAnsi="Times New Roman" w:cs="Times New Roman"/>
        </w:rPr>
      </w:pPr>
    </w:p>
    <w:p w14:paraId="05099DFB" w14:textId="77777777" w:rsidR="006930C1" w:rsidRDefault="00000000">
      <w:pPr>
        <w:numPr>
          <w:ilvl w:val="0"/>
          <w:numId w:val="24"/>
        </w:numPr>
        <w:tabs>
          <w:tab w:val="clear" w:pos="425"/>
        </w:tabs>
        <w:rPr>
          <w:rFonts w:ascii="Times New Roman" w:hAnsi="Times New Roman" w:cs="Times New Roman"/>
        </w:rPr>
      </w:pPr>
      <w:r>
        <w:rPr>
          <w:rFonts w:ascii="Times New Roman" w:hAnsi="Times New Roman" w:cs="Times New Roman"/>
        </w:rPr>
        <w:t>TÊN THÀNH PHẦN: DOANTRUONG</w:t>
      </w:r>
    </w:p>
    <w:p w14:paraId="5CFE51A4" w14:textId="77777777" w:rsidR="006930C1" w:rsidRDefault="006930C1">
      <w:pPr>
        <w:rPr>
          <w:rFonts w:ascii="Times New Roman" w:hAnsi="Times New Roman" w:cs="Times New Roman"/>
        </w:rPr>
      </w:pPr>
    </w:p>
    <w:tbl>
      <w:tblPr>
        <w:tblStyle w:val="LiBang"/>
        <w:tblW w:w="10718" w:type="dxa"/>
        <w:tblInd w:w="-113" w:type="dxa"/>
        <w:tblLook w:val="04A0" w:firstRow="1" w:lastRow="0" w:firstColumn="1" w:lastColumn="0" w:noHBand="0" w:noVBand="1"/>
      </w:tblPr>
      <w:tblGrid>
        <w:gridCol w:w="3356"/>
        <w:gridCol w:w="3357"/>
        <w:gridCol w:w="4005"/>
      </w:tblGrid>
      <w:tr w:rsidR="006930C1" w14:paraId="7E747C2F" w14:textId="77777777">
        <w:trPr>
          <w:trHeight w:val="556"/>
        </w:trPr>
        <w:tc>
          <w:tcPr>
            <w:tcW w:w="3356" w:type="dxa"/>
          </w:tcPr>
          <w:p w14:paraId="238EE7E8" w14:textId="77777777" w:rsidR="006930C1" w:rsidRDefault="00000000">
            <w:pPr>
              <w:jc w:val="center"/>
              <w:rPr>
                <w:rFonts w:ascii="Times New Roman" w:hAnsi="Times New Roman" w:cs="Times New Roman"/>
                <w:b/>
                <w:bCs/>
              </w:rPr>
            </w:pPr>
            <w:r>
              <w:rPr>
                <w:rFonts w:ascii="Times New Roman" w:hAnsi="Times New Roman" w:cs="Times New Roman"/>
                <w:b/>
                <w:bCs/>
              </w:rPr>
              <w:t>TÊN TRƯỜNG</w:t>
            </w:r>
          </w:p>
        </w:tc>
        <w:tc>
          <w:tcPr>
            <w:tcW w:w="3357" w:type="dxa"/>
          </w:tcPr>
          <w:p w14:paraId="3C637544" w14:textId="77777777" w:rsidR="006930C1" w:rsidRDefault="00000000">
            <w:pPr>
              <w:jc w:val="center"/>
              <w:rPr>
                <w:rFonts w:ascii="Times New Roman" w:hAnsi="Times New Roman" w:cs="Times New Roman"/>
                <w:b/>
                <w:bCs/>
              </w:rPr>
            </w:pPr>
            <w:r>
              <w:rPr>
                <w:rFonts w:ascii="Times New Roman" w:hAnsi="Times New Roman" w:cs="Times New Roman"/>
                <w:b/>
                <w:bCs/>
              </w:rPr>
              <w:t>LOẠI</w:t>
            </w:r>
          </w:p>
        </w:tc>
        <w:tc>
          <w:tcPr>
            <w:tcW w:w="4005" w:type="dxa"/>
          </w:tcPr>
          <w:p w14:paraId="4E967E34" w14:textId="77777777" w:rsidR="006930C1" w:rsidRDefault="00000000">
            <w:pPr>
              <w:jc w:val="center"/>
              <w:rPr>
                <w:rFonts w:ascii="Times New Roman" w:hAnsi="Times New Roman" w:cs="Times New Roman"/>
                <w:b/>
                <w:bCs/>
              </w:rPr>
            </w:pPr>
            <w:r>
              <w:rPr>
                <w:rFonts w:ascii="Times New Roman" w:hAnsi="Times New Roman" w:cs="Times New Roman"/>
                <w:b/>
                <w:bCs/>
              </w:rPr>
              <w:t>RÀNG BUỘC</w:t>
            </w:r>
          </w:p>
        </w:tc>
      </w:tr>
      <w:tr w:rsidR="006930C1" w14:paraId="67DB1D3B" w14:textId="77777777">
        <w:trPr>
          <w:trHeight w:val="556"/>
        </w:trPr>
        <w:tc>
          <w:tcPr>
            <w:tcW w:w="3356" w:type="dxa"/>
          </w:tcPr>
          <w:p w14:paraId="55CD1B79" w14:textId="77777777" w:rsidR="006930C1" w:rsidRDefault="00000000">
            <w:pPr>
              <w:jc w:val="center"/>
              <w:rPr>
                <w:rFonts w:ascii="Times New Roman" w:hAnsi="Times New Roman" w:cs="Times New Roman"/>
              </w:rPr>
            </w:pPr>
            <w:r>
              <w:rPr>
                <w:rFonts w:ascii="Times New Roman" w:hAnsi="Times New Roman" w:cs="Times New Roman"/>
              </w:rPr>
              <w:t>ID</w:t>
            </w:r>
          </w:p>
        </w:tc>
        <w:tc>
          <w:tcPr>
            <w:tcW w:w="3357" w:type="dxa"/>
          </w:tcPr>
          <w:p w14:paraId="38A3C94C" w14:textId="77777777" w:rsidR="006930C1" w:rsidRDefault="00000000">
            <w:pPr>
              <w:jc w:val="center"/>
              <w:rPr>
                <w:rFonts w:ascii="Times New Roman" w:hAnsi="Times New Roman" w:cs="Times New Roman"/>
              </w:rPr>
            </w:pPr>
            <w:r>
              <w:rPr>
                <w:rFonts w:ascii="Times New Roman" w:hAnsi="Times New Roman" w:cs="Times New Roman"/>
              </w:rPr>
              <w:t>INT</w:t>
            </w:r>
          </w:p>
        </w:tc>
        <w:tc>
          <w:tcPr>
            <w:tcW w:w="4005" w:type="dxa"/>
          </w:tcPr>
          <w:p w14:paraId="7E6E485D" w14:textId="77777777" w:rsidR="006930C1" w:rsidRDefault="00000000">
            <w:pPr>
              <w:jc w:val="center"/>
              <w:rPr>
                <w:rFonts w:ascii="Times New Roman" w:hAnsi="Times New Roman" w:cs="Times New Roman"/>
              </w:rPr>
            </w:pPr>
            <w:r>
              <w:rPr>
                <w:rFonts w:ascii="Times New Roman" w:hAnsi="Times New Roman" w:cs="Times New Roman"/>
              </w:rPr>
              <w:t>KHÓA CHÍNH</w:t>
            </w:r>
          </w:p>
        </w:tc>
      </w:tr>
      <w:tr w:rsidR="006930C1" w14:paraId="1A40E349" w14:textId="77777777">
        <w:trPr>
          <w:trHeight w:val="556"/>
        </w:trPr>
        <w:tc>
          <w:tcPr>
            <w:tcW w:w="3356" w:type="dxa"/>
          </w:tcPr>
          <w:p w14:paraId="5BFD4D9A" w14:textId="77777777" w:rsidR="006930C1" w:rsidRDefault="00000000">
            <w:pPr>
              <w:jc w:val="center"/>
              <w:rPr>
                <w:rFonts w:ascii="Times New Roman" w:hAnsi="Times New Roman" w:cs="Times New Roman"/>
              </w:rPr>
            </w:pPr>
            <w:r>
              <w:rPr>
                <w:rFonts w:ascii="Times New Roman" w:hAnsi="Times New Roman" w:cs="Times New Roman"/>
              </w:rPr>
              <w:t>MATAIKHOAN</w:t>
            </w:r>
          </w:p>
        </w:tc>
        <w:tc>
          <w:tcPr>
            <w:tcW w:w="3357" w:type="dxa"/>
          </w:tcPr>
          <w:p w14:paraId="1F96FFBD" w14:textId="77777777" w:rsidR="006930C1" w:rsidRDefault="00000000">
            <w:pPr>
              <w:jc w:val="center"/>
              <w:rPr>
                <w:rFonts w:ascii="Times New Roman" w:hAnsi="Times New Roman" w:cs="Times New Roman"/>
              </w:rPr>
            </w:pPr>
            <w:r>
              <w:rPr>
                <w:rFonts w:ascii="Times New Roman" w:hAnsi="Times New Roman" w:cs="Times New Roman"/>
              </w:rPr>
              <w:t>VARCHAR(15)</w:t>
            </w:r>
          </w:p>
        </w:tc>
        <w:tc>
          <w:tcPr>
            <w:tcW w:w="4005" w:type="dxa"/>
          </w:tcPr>
          <w:p w14:paraId="7EDDB39F" w14:textId="77777777" w:rsidR="006930C1" w:rsidRDefault="00000000">
            <w:pPr>
              <w:jc w:val="center"/>
              <w:rPr>
                <w:rFonts w:ascii="Times New Roman" w:hAnsi="Times New Roman" w:cs="Times New Roman"/>
              </w:rPr>
            </w:pPr>
            <w:r>
              <w:rPr>
                <w:rFonts w:ascii="Times New Roman" w:hAnsi="Times New Roman" w:cs="Times New Roman"/>
              </w:rPr>
              <w:t>NOT NULL, KHÓA NGOẠI</w:t>
            </w:r>
          </w:p>
        </w:tc>
      </w:tr>
      <w:tr w:rsidR="006930C1" w14:paraId="101675B8" w14:textId="77777777">
        <w:trPr>
          <w:trHeight w:val="556"/>
        </w:trPr>
        <w:tc>
          <w:tcPr>
            <w:tcW w:w="3356" w:type="dxa"/>
          </w:tcPr>
          <w:p w14:paraId="465C1932" w14:textId="77777777" w:rsidR="006930C1" w:rsidRDefault="00000000">
            <w:pPr>
              <w:jc w:val="center"/>
              <w:rPr>
                <w:rFonts w:ascii="Times New Roman" w:hAnsi="Times New Roman" w:cs="Times New Roman"/>
              </w:rPr>
            </w:pPr>
            <w:r>
              <w:rPr>
                <w:rFonts w:ascii="Times New Roman" w:hAnsi="Times New Roman" w:cs="Times New Roman"/>
              </w:rPr>
              <w:lastRenderedPageBreak/>
              <w:t>CHUCVU</w:t>
            </w:r>
          </w:p>
        </w:tc>
        <w:tc>
          <w:tcPr>
            <w:tcW w:w="3357" w:type="dxa"/>
          </w:tcPr>
          <w:p w14:paraId="563F7D69" w14:textId="77777777" w:rsidR="006930C1" w:rsidRDefault="00000000">
            <w:pPr>
              <w:jc w:val="center"/>
              <w:rPr>
                <w:rFonts w:ascii="Times New Roman" w:hAnsi="Times New Roman" w:cs="Times New Roman"/>
              </w:rPr>
            </w:pPr>
            <w:r>
              <w:rPr>
                <w:rFonts w:ascii="Times New Roman" w:hAnsi="Times New Roman" w:cs="Times New Roman"/>
              </w:rPr>
              <w:t>NVARCHAR(45)</w:t>
            </w:r>
          </w:p>
        </w:tc>
        <w:tc>
          <w:tcPr>
            <w:tcW w:w="4005" w:type="dxa"/>
          </w:tcPr>
          <w:p w14:paraId="5CBB14B6" w14:textId="77777777" w:rsidR="006930C1" w:rsidRDefault="006930C1">
            <w:pPr>
              <w:jc w:val="center"/>
              <w:rPr>
                <w:rFonts w:ascii="Times New Roman" w:hAnsi="Times New Roman" w:cs="Times New Roman"/>
              </w:rPr>
            </w:pPr>
          </w:p>
        </w:tc>
      </w:tr>
      <w:tr w:rsidR="006930C1" w14:paraId="58DADF3E" w14:textId="77777777">
        <w:trPr>
          <w:trHeight w:val="566"/>
        </w:trPr>
        <w:tc>
          <w:tcPr>
            <w:tcW w:w="3356" w:type="dxa"/>
          </w:tcPr>
          <w:p w14:paraId="48AEC106" w14:textId="77777777" w:rsidR="006930C1" w:rsidRDefault="00000000">
            <w:pPr>
              <w:jc w:val="center"/>
              <w:rPr>
                <w:rFonts w:ascii="Times New Roman" w:hAnsi="Times New Roman" w:cs="Times New Roman"/>
              </w:rPr>
            </w:pPr>
            <w:r>
              <w:rPr>
                <w:rFonts w:ascii="Times New Roman" w:hAnsi="Times New Roman" w:cs="Times New Roman"/>
              </w:rPr>
              <w:t>DONVI</w:t>
            </w:r>
          </w:p>
        </w:tc>
        <w:tc>
          <w:tcPr>
            <w:tcW w:w="3357" w:type="dxa"/>
          </w:tcPr>
          <w:p w14:paraId="732FF152" w14:textId="77777777" w:rsidR="006930C1" w:rsidRDefault="00000000">
            <w:pPr>
              <w:jc w:val="center"/>
              <w:rPr>
                <w:rFonts w:ascii="Times New Roman" w:hAnsi="Times New Roman" w:cs="Times New Roman"/>
              </w:rPr>
            </w:pPr>
            <w:r>
              <w:rPr>
                <w:rFonts w:ascii="Times New Roman" w:hAnsi="Times New Roman" w:cs="Times New Roman"/>
              </w:rPr>
              <w:t>NVARCHAR(45)</w:t>
            </w:r>
          </w:p>
        </w:tc>
        <w:tc>
          <w:tcPr>
            <w:tcW w:w="4005" w:type="dxa"/>
          </w:tcPr>
          <w:p w14:paraId="1149D772" w14:textId="77777777" w:rsidR="006930C1" w:rsidRDefault="006930C1">
            <w:pPr>
              <w:jc w:val="center"/>
              <w:rPr>
                <w:rFonts w:ascii="Times New Roman" w:hAnsi="Times New Roman" w:cs="Times New Roman"/>
              </w:rPr>
            </w:pPr>
          </w:p>
        </w:tc>
      </w:tr>
      <w:tr w:rsidR="006930C1" w14:paraId="7044EF1C" w14:textId="77777777">
        <w:trPr>
          <w:trHeight w:val="566"/>
        </w:trPr>
        <w:tc>
          <w:tcPr>
            <w:tcW w:w="3356" w:type="dxa"/>
          </w:tcPr>
          <w:p w14:paraId="5FB33B84" w14:textId="77777777" w:rsidR="006930C1" w:rsidRDefault="00000000">
            <w:pPr>
              <w:jc w:val="center"/>
              <w:rPr>
                <w:rFonts w:ascii="Times New Roman" w:hAnsi="Times New Roman" w:cs="Times New Roman"/>
              </w:rPr>
            </w:pPr>
            <w:r>
              <w:rPr>
                <w:rFonts w:ascii="Times New Roman" w:hAnsi="Times New Roman" w:cs="Times New Roman"/>
              </w:rPr>
              <w:t>HO</w:t>
            </w:r>
          </w:p>
        </w:tc>
        <w:tc>
          <w:tcPr>
            <w:tcW w:w="3357" w:type="dxa"/>
          </w:tcPr>
          <w:p w14:paraId="79FF29AA" w14:textId="77777777" w:rsidR="006930C1" w:rsidRDefault="00000000">
            <w:pPr>
              <w:jc w:val="center"/>
              <w:rPr>
                <w:rFonts w:ascii="Times New Roman" w:hAnsi="Times New Roman" w:cs="Times New Roman"/>
              </w:rPr>
            </w:pPr>
            <w:r>
              <w:rPr>
                <w:rFonts w:ascii="Times New Roman" w:hAnsi="Times New Roman" w:cs="Times New Roman"/>
              </w:rPr>
              <w:t>NVARCHAR(95)</w:t>
            </w:r>
          </w:p>
        </w:tc>
        <w:tc>
          <w:tcPr>
            <w:tcW w:w="4005" w:type="dxa"/>
          </w:tcPr>
          <w:p w14:paraId="4CEE627B" w14:textId="77777777" w:rsidR="006930C1" w:rsidRDefault="006930C1">
            <w:pPr>
              <w:jc w:val="center"/>
              <w:rPr>
                <w:rFonts w:ascii="Times New Roman" w:hAnsi="Times New Roman" w:cs="Times New Roman"/>
              </w:rPr>
            </w:pPr>
          </w:p>
        </w:tc>
      </w:tr>
      <w:tr w:rsidR="006930C1" w14:paraId="598F51DE" w14:textId="77777777">
        <w:trPr>
          <w:trHeight w:val="566"/>
        </w:trPr>
        <w:tc>
          <w:tcPr>
            <w:tcW w:w="3356" w:type="dxa"/>
          </w:tcPr>
          <w:p w14:paraId="1F95EAA1" w14:textId="77777777" w:rsidR="006930C1" w:rsidRDefault="00000000">
            <w:pPr>
              <w:jc w:val="center"/>
              <w:rPr>
                <w:rFonts w:ascii="Times New Roman" w:hAnsi="Times New Roman" w:cs="Times New Roman"/>
              </w:rPr>
            </w:pPr>
            <w:r>
              <w:rPr>
                <w:rFonts w:ascii="Times New Roman" w:hAnsi="Times New Roman" w:cs="Times New Roman"/>
              </w:rPr>
              <w:t>TEN</w:t>
            </w:r>
          </w:p>
        </w:tc>
        <w:tc>
          <w:tcPr>
            <w:tcW w:w="3357" w:type="dxa"/>
          </w:tcPr>
          <w:p w14:paraId="5556D3DD" w14:textId="77777777" w:rsidR="006930C1" w:rsidRDefault="00000000">
            <w:pPr>
              <w:jc w:val="center"/>
              <w:rPr>
                <w:rFonts w:ascii="Times New Roman" w:hAnsi="Times New Roman" w:cs="Times New Roman"/>
              </w:rPr>
            </w:pPr>
            <w:r>
              <w:rPr>
                <w:rFonts w:ascii="Times New Roman" w:hAnsi="Times New Roman" w:cs="Times New Roman"/>
              </w:rPr>
              <w:t>NVARCHAR(25)</w:t>
            </w:r>
          </w:p>
        </w:tc>
        <w:tc>
          <w:tcPr>
            <w:tcW w:w="4005" w:type="dxa"/>
          </w:tcPr>
          <w:p w14:paraId="7F0ABA05" w14:textId="77777777" w:rsidR="006930C1" w:rsidRDefault="006930C1">
            <w:pPr>
              <w:jc w:val="center"/>
              <w:rPr>
                <w:rFonts w:ascii="Times New Roman" w:hAnsi="Times New Roman" w:cs="Times New Roman"/>
              </w:rPr>
            </w:pPr>
          </w:p>
        </w:tc>
      </w:tr>
      <w:tr w:rsidR="006930C1" w14:paraId="1980E93F" w14:textId="77777777">
        <w:trPr>
          <w:trHeight w:val="566"/>
        </w:trPr>
        <w:tc>
          <w:tcPr>
            <w:tcW w:w="3356" w:type="dxa"/>
          </w:tcPr>
          <w:p w14:paraId="6A449BD2" w14:textId="77777777" w:rsidR="006930C1" w:rsidRDefault="00000000">
            <w:pPr>
              <w:jc w:val="center"/>
              <w:rPr>
                <w:rFonts w:ascii="Times New Roman" w:hAnsi="Times New Roman" w:cs="Times New Roman"/>
              </w:rPr>
            </w:pPr>
            <w:r>
              <w:rPr>
                <w:rFonts w:ascii="Times New Roman" w:hAnsi="Times New Roman" w:cs="Times New Roman"/>
              </w:rPr>
              <w:t>EMAIL</w:t>
            </w:r>
          </w:p>
        </w:tc>
        <w:tc>
          <w:tcPr>
            <w:tcW w:w="3357" w:type="dxa"/>
          </w:tcPr>
          <w:p w14:paraId="651AAFE3" w14:textId="77777777" w:rsidR="006930C1" w:rsidRDefault="00000000">
            <w:pPr>
              <w:jc w:val="center"/>
              <w:rPr>
                <w:rFonts w:ascii="Times New Roman" w:hAnsi="Times New Roman" w:cs="Times New Roman"/>
              </w:rPr>
            </w:pPr>
            <w:r>
              <w:rPr>
                <w:rFonts w:ascii="Times New Roman" w:hAnsi="Times New Roman" w:cs="Times New Roman"/>
              </w:rPr>
              <w:t>NVARCHAR(25)</w:t>
            </w:r>
          </w:p>
        </w:tc>
        <w:tc>
          <w:tcPr>
            <w:tcW w:w="4005" w:type="dxa"/>
          </w:tcPr>
          <w:p w14:paraId="4BDA872F" w14:textId="77777777" w:rsidR="006930C1" w:rsidRDefault="006930C1">
            <w:pPr>
              <w:jc w:val="center"/>
              <w:rPr>
                <w:rFonts w:ascii="Times New Roman" w:hAnsi="Times New Roman" w:cs="Times New Roman"/>
              </w:rPr>
            </w:pPr>
          </w:p>
        </w:tc>
      </w:tr>
      <w:tr w:rsidR="006930C1" w14:paraId="67747E5C" w14:textId="77777777">
        <w:trPr>
          <w:trHeight w:val="566"/>
        </w:trPr>
        <w:tc>
          <w:tcPr>
            <w:tcW w:w="3356" w:type="dxa"/>
          </w:tcPr>
          <w:p w14:paraId="0180E132" w14:textId="77777777" w:rsidR="006930C1" w:rsidRDefault="00000000">
            <w:pPr>
              <w:jc w:val="center"/>
              <w:rPr>
                <w:rFonts w:ascii="Times New Roman" w:hAnsi="Times New Roman" w:cs="Times New Roman"/>
              </w:rPr>
            </w:pPr>
            <w:r>
              <w:rPr>
                <w:rFonts w:ascii="Times New Roman" w:hAnsi="Times New Roman" w:cs="Times New Roman"/>
              </w:rPr>
              <w:t>SDT</w:t>
            </w:r>
          </w:p>
        </w:tc>
        <w:tc>
          <w:tcPr>
            <w:tcW w:w="3357" w:type="dxa"/>
          </w:tcPr>
          <w:p w14:paraId="484BDD55" w14:textId="77777777" w:rsidR="006930C1" w:rsidRDefault="00000000">
            <w:pPr>
              <w:jc w:val="center"/>
              <w:rPr>
                <w:rFonts w:ascii="Times New Roman" w:hAnsi="Times New Roman" w:cs="Times New Roman"/>
              </w:rPr>
            </w:pPr>
            <w:r>
              <w:rPr>
                <w:rFonts w:ascii="Times New Roman" w:hAnsi="Times New Roman" w:cs="Times New Roman"/>
              </w:rPr>
              <w:t>NVARCHAR(25)</w:t>
            </w:r>
          </w:p>
        </w:tc>
        <w:tc>
          <w:tcPr>
            <w:tcW w:w="4005" w:type="dxa"/>
          </w:tcPr>
          <w:p w14:paraId="2176D921" w14:textId="77777777" w:rsidR="006930C1" w:rsidRDefault="006930C1">
            <w:pPr>
              <w:jc w:val="center"/>
              <w:rPr>
                <w:rFonts w:ascii="Times New Roman" w:hAnsi="Times New Roman" w:cs="Times New Roman"/>
              </w:rPr>
            </w:pPr>
          </w:p>
        </w:tc>
      </w:tr>
    </w:tbl>
    <w:p w14:paraId="7B20722D" w14:textId="77777777" w:rsidR="006930C1" w:rsidRDefault="006930C1">
      <w:pPr>
        <w:jc w:val="center"/>
        <w:rPr>
          <w:rFonts w:ascii="Times New Roman" w:hAnsi="Times New Roman" w:cs="Times New Roman"/>
        </w:rPr>
      </w:pPr>
    </w:p>
    <w:p w14:paraId="26C911A0" w14:textId="77777777" w:rsidR="006930C1" w:rsidRDefault="00000000">
      <w:pPr>
        <w:numPr>
          <w:ilvl w:val="0"/>
          <w:numId w:val="24"/>
        </w:numPr>
        <w:tabs>
          <w:tab w:val="clear" w:pos="425"/>
        </w:tabs>
        <w:rPr>
          <w:rFonts w:ascii="Times New Roman" w:hAnsi="Times New Roman" w:cs="Times New Roman"/>
        </w:rPr>
      </w:pPr>
      <w:r>
        <w:rPr>
          <w:rFonts w:ascii="Times New Roman" w:hAnsi="Times New Roman" w:cs="Times New Roman"/>
        </w:rPr>
        <w:t>TÊN THÀNH PHẦN: TKNGUOIDUNG</w:t>
      </w:r>
    </w:p>
    <w:p w14:paraId="0AB5E28C" w14:textId="77777777" w:rsidR="006930C1" w:rsidRDefault="006930C1">
      <w:pPr>
        <w:rPr>
          <w:rFonts w:ascii="Times New Roman" w:hAnsi="Times New Roman" w:cs="Times New Roman"/>
        </w:rPr>
      </w:pPr>
    </w:p>
    <w:tbl>
      <w:tblPr>
        <w:tblStyle w:val="LiBang"/>
        <w:tblW w:w="10679" w:type="dxa"/>
        <w:tblInd w:w="-113" w:type="dxa"/>
        <w:tblLook w:val="04A0" w:firstRow="1" w:lastRow="0" w:firstColumn="1" w:lastColumn="0" w:noHBand="0" w:noVBand="1"/>
      </w:tblPr>
      <w:tblGrid>
        <w:gridCol w:w="3344"/>
        <w:gridCol w:w="3345"/>
        <w:gridCol w:w="3990"/>
      </w:tblGrid>
      <w:tr w:rsidR="006930C1" w14:paraId="589BC968" w14:textId="77777777">
        <w:trPr>
          <w:trHeight w:val="90"/>
        </w:trPr>
        <w:tc>
          <w:tcPr>
            <w:tcW w:w="3344" w:type="dxa"/>
          </w:tcPr>
          <w:p w14:paraId="7EC0C9E8" w14:textId="77777777" w:rsidR="006930C1" w:rsidRDefault="00000000">
            <w:pPr>
              <w:jc w:val="center"/>
              <w:rPr>
                <w:rFonts w:ascii="Times New Roman" w:hAnsi="Times New Roman" w:cs="Times New Roman"/>
                <w:b/>
                <w:bCs/>
              </w:rPr>
            </w:pPr>
            <w:r>
              <w:rPr>
                <w:rFonts w:ascii="Times New Roman" w:hAnsi="Times New Roman" w:cs="Times New Roman"/>
                <w:b/>
                <w:bCs/>
              </w:rPr>
              <w:t>TÊN TRƯỜNG</w:t>
            </w:r>
          </w:p>
        </w:tc>
        <w:tc>
          <w:tcPr>
            <w:tcW w:w="3345" w:type="dxa"/>
          </w:tcPr>
          <w:p w14:paraId="450EBA33" w14:textId="77777777" w:rsidR="006930C1" w:rsidRDefault="00000000">
            <w:pPr>
              <w:jc w:val="center"/>
              <w:rPr>
                <w:rFonts w:ascii="Times New Roman" w:hAnsi="Times New Roman" w:cs="Times New Roman"/>
                <w:b/>
                <w:bCs/>
              </w:rPr>
            </w:pPr>
            <w:r>
              <w:rPr>
                <w:rFonts w:ascii="Times New Roman" w:hAnsi="Times New Roman" w:cs="Times New Roman"/>
                <w:b/>
                <w:bCs/>
              </w:rPr>
              <w:t>LOẠI</w:t>
            </w:r>
          </w:p>
        </w:tc>
        <w:tc>
          <w:tcPr>
            <w:tcW w:w="3990" w:type="dxa"/>
          </w:tcPr>
          <w:p w14:paraId="610A062D" w14:textId="77777777" w:rsidR="006930C1" w:rsidRDefault="00000000">
            <w:pPr>
              <w:jc w:val="center"/>
              <w:rPr>
                <w:rFonts w:ascii="Times New Roman" w:hAnsi="Times New Roman" w:cs="Times New Roman"/>
                <w:b/>
                <w:bCs/>
              </w:rPr>
            </w:pPr>
            <w:r>
              <w:rPr>
                <w:rFonts w:ascii="Times New Roman" w:hAnsi="Times New Roman" w:cs="Times New Roman"/>
                <w:b/>
                <w:bCs/>
              </w:rPr>
              <w:t>RÀNG BUỘC</w:t>
            </w:r>
          </w:p>
        </w:tc>
      </w:tr>
      <w:tr w:rsidR="006930C1" w14:paraId="1F4298C1" w14:textId="77777777">
        <w:trPr>
          <w:trHeight w:val="242"/>
        </w:trPr>
        <w:tc>
          <w:tcPr>
            <w:tcW w:w="3344" w:type="dxa"/>
          </w:tcPr>
          <w:p w14:paraId="6B8A8B8C" w14:textId="77777777" w:rsidR="006930C1" w:rsidRDefault="00000000">
            <w:pPr>
              <w:jc w:val="center"/>
              <w:rPr>
                <w:rFonts w:ascii="Times New Roman" w:hAnsi="Times New Roman" w:cs="Times New Roman"/>
              </w:rPr>
            </w:pPr>
            <w:r>
              <w:rPr>
                <w:rFonts w:ascii="Times New Roman" w:hAnsi="Times New Roman" w:cs="Times New Roman"/>
              </w:rPr>
              <w:t>ID</w:t>
            </w:r>
          </w:p>
        </w:tc>
        <w:tc>
          <w:tcPr>
            <w:tcW w:w="3345" w:type="dxa"/>
          </w:tcPr>
          <w:p w14:paraId="3D1861DC" w14:textId="77777777" w:rsidR="006930C1" w:rsidRDefault="00000000">
            <w:pPr>
              <w:jc w:val="center"/>
              <w:rPr>
                <w:rFonts w:ascii="Times New Roman" w:hAnsi="Times New Roman" w:cs="Times New Roman"/>
              </w:rPr>
            </w:pPr>
            <w:r>
              <w:rPr>
                <w:rFonts w:ascii="Times New Roman" w:hAnsi="Times New Roman" w:cs="Times New Roman"/>
              </w:rPr>
              <w:t>VARCHAR(15)</w:t>
            </w:r>
          </w:p>
        </w:tc>
        <w:tc>
          <w:tcPr>
            <w:tcW w:w="3990" w:type="dxa"/>
          </w:tcPr>
          <w:p w14:paraId="6B6F1341" w14:textId="77777777" w:rsidR="006930C1" w:rsidRDefault="00000000">
            <w:pPr>
              <w:jc w:val="center"/>
              <w:rPr>
                <w:rFonts w:ascii="Times New Roman" w:hAnsi="Times New Roman" w:cs="Times New Roman"/>
              </w:rPr>
            </w:pPr>
            <w:r>
              <w:rPr>
                <w:rFonts w:ascii="Times New Roman" w:hAnsi="Times New Roman" w:cs="Times New Roman"/>
              </w:rPr>
              <w:t>KHÓA CHÍNH, TỰ ĐỘNG TĂNG</w:t>
            </w:r>
          </w:p>
        </w:tc>
      </w:tr>
      <w:tr w:rsidR="006930C1" w14:paraId="6C1E2252" w14:textId="77777777">
        <w:tc>
          <w:tcPr>
            <w:tcW w:w="3344" w:type="dxa"/>
          </w:tcPr>
          <w:p w14:paraId="58EAEC91" w14:textId="77777777" w:rsidR="006930C1" w:rsidRDefault="00000000">
            <w:pPr>
              <w:jc w:val="center"/>
              <w:rPr>
                <w:rFonts w:ascii="Times New Roman" w:hAnsi="Times New Roman" w:cs="Times New Roman"/>
              </w:rPr>
            </w:pPr>
            <w:r>
              <w:rPr>
                <w:rFonts w:ascii="Times New Roman" w:hAnsi="Times New Roman" w:cs="Times New Roman"/>
              </w:rPr>
              <w:t>TAIKHOAN</w:t>
            </w:r>
          </w:p>
        </w:tc>
        <w:tc>
          <w:tcPr>
            <w:tcW w:w="3345" w:type="dxa"/>
          </w:tcPr>
          <w:p w14:paraId="47826951" w14:textId="77777777" w:rsidR="006930C1" w:rsidRDefault="00000000">
            <w:pPr>
              <w:jc w:val="center"/>
              <w:rPr>
                <w:rFonts w:ascii="Times New Roman" w:hAnsi="Times New Roman" w:cs="Times New Roman"/>
              </w:rPr>
            </w:pPr>
            <w:r>
              <w:rPr>
                <w:rFonts w:ascii="Times New Roman" w:hAnsi="Times New Roman" w:cs="Times New Roman"/>
              </w:rPr>
              <w:t>NVARCHAR(10)</w:t>
            </w:r>
          </w:p>
        </w:tc>
        <w:tc>
          <w:tcPr>
            <w:tcW w:w="3990" w:type="dxa"/>
          </w:tcPr>
          <w:p w14:paraId="710F1ED1" w14:textId="77777777" w:rsidR="006930C1" w:rsidRDefault="00000000">
            <w:pPr>
              <w:jc w:val="center"/>
              <w:rPr>
                <w:rFonts w:ascii="Times New Roman" w:hAnsi="Times New Roman" w:cs="Times New Roman"/>
              </w:rPr>
            </w:pPr>
            <w:r>
              <w:rPr>
                <w:rFonts w:ascii="Times New Roman" w:hAnsi="Times New Roman" w:cs="Times New Roman"/>
              </w:rPr>
              <w:t>NOT NULL, KHÓA NGOẠI</w:t>
            </w:r>
          </w:p>
        </w:tc>
      </w:tr>
      <w:tr w:rsidR="006930C1" w14:paraId="1FA70228" w14:textId="77777777">
        <w:tc>
          <w:tcPr>
            <w:tcW w:w="3344" w:type="dxa"/>
          </w:tcPr>
          <w:p w14:paraId="5B17A14B" w14:textId="77777777" w:rsidR="006930C1" w:rsidRDefault="00000000">
            <w:pPr>
              <w:jc w:val="center"/>
              <w:rPr>
                <w:rFonts w:ascii="Times New Roman" w:hAnsi="Times New Roman" w:cs="Times New Roman"/>
              </w:rPr>
            </w:pPr>
            <w:r>
              <w:rPr>
                <w:rFonts w:ascii="Times New Roman" w:hAnsi="Times New Roman" w:cs="Times New Roman"/>
              </w:rPr>
              <w:t>MANHOMQUYEN</w:t>
            </w:r>
          </w:p>
        </w:tc>
        <w:tc>
          <w:tcPr>
            <w:tcW w:w="3345" w:type="dxa"/>
          </w:tcPr>
          <w:p w14:paraId="34939DAD" w14:textId="77777777" w:rsidR="006930C1" w:rsidRDefault="00000000">
            <w:pPr>
              <w:jc w:val="center"/>
              <w:rPr>
                <w:rFonts w:ascii="Times New Roman" w:hAnsi="Times New Roman" w:cs="Times New Roman"/>
              </w:rPr>
            </w:pPr>
            <w:r>
              <w:rPr>
                <w:rFonts w:ascii="Times New Roman" w:hAnsi="Times New Roman" w:cs="Times New Roman"/>
              </w:rPr>
              <w:t>INT</w:t>
            </w:r>
          </w:p>
        </w:tc>
        <w:tc>
          <w:tcPr>
            <w:tcW w:w="3990" w:type="dxa"/>
          </w:tcPr>
          <w:p w14:paraId="1E14D11D" w14:textId="77777777" w:rsidR="006930C1" w:rsidRDefault="00000000">
            <w:pPr>
              <w:jc w:val="center"/>
              <w:rPr>
                <w:rFonts w:ascii="Times New Roman" w:hAnsi="Times New Roman" w:cs="Times New Roman"/>
              </w:rPr>
            </w:pPr>
            <w:r>
              <w:rPr>
                <w:rFonts w:ascii="Times New Roman" w:hAnsi="Times New Roman" w:cs="Times New Roman"/>
              </w:rPr>
              <w:t>NOTNULL, KHÓA NGOẠI</w:t>
            </w:r>
          </w:p>
        </w:tc>
      </w:tr>
      <w:tr w:rsidR="006930C1" w14:paraId="385C722A" w14:textId="77777777">
        <w:trPr>
          <w:trHeight w:val="227"/>
        </w:trPr>
        <w:tc>
          <w:tcPr>
            <w:tcW w:w="3344" w:type="dxa"/>
          </w:tcPr>
          <w:p w14:paraId="650A69FB" w14:textId="77777777" w:rsidR="006930C1" w:rsidRDefault="00000000">
            <w:pPr>
              <w:jc w:val="center"/>
              <w:rPr>
                <w:rFonts w:ascii="Times New Roman" w:hAnsi="Times New Roman" w:cs="Times New Roman"/>
              </w:rPr>
            </w:pPr>
            <w:r>
              <w:rPr>
                <w:rFonts w:ascii="Times New Roman" w:hAnsi="Times New Roman" w:cs="Times New Roman"/>
              </w:rPr>
              <w:t>MATRANGTHAI</w:t>
            </w:r>
          </w:p>
        </w:tc>
        <w:tc>
          <w:tcPr>
            <w:tcW w:w="3345" w:type="dxa"/>
          </w:tcPr>
          <w:p w14:paraId="5B90BDE4" w14:textId="77777777" w:rsidR="006930C1" w:rsidRDefault="00000000">
            <w:pPr>
              <w:jc w:val="center"/>
              <w:rPr>
                <w:rFonts w:ascii="Times New Roman" w:hAnsi="Times New Roman" w:cs="Times New Roman"/>
              </w:rPr>
            </w:pPr>
            <w:r>
              <w:rPr>
                <w:rFonts w:ascii="Times New Roman" w:hAnsi="Times New Roman" w:cs="Times New Roman"/>
              </w:rPr>
              <w:t>NVARCHAR(45)</w:t>
            </w:r>
          </w:p>
        </w:tc>
        <w:tc>
          <w:tcPr>
            <w:tcW w:w="3990" w:type="dxa"/>
          </w:tcPr>
          <w:p w14:paraId="5AD1A965" w14:textId="77777777" w:rsidR="006930C1" w:rsidRDefault="00000000">
            <w:pPr>
              <w:jc w:val="center"/>
              <w:rPr>
                <w:rFonts w:ascii="Times New Roman" w:hAnsi="Times New Roman" w:cs="Times New Roman"/>
              </w:rPr>
            </w:pPr>
            <w:r>
              <w:rPr>
                <w:rFonts w:ascii="Times New Roman" w:hAnsi="Times New Roman" w:cs="Times New Roman"/>
              </w:rPr>
              <w:t>NOTNULL ,KHÓA NGOẠI</w:t>
            </w:r>
          </w:p>
        </w:tc>
      </w:tr>
      <w:tr w:rsidR="006930C1" w14:paraId="43786AA5" w14:textId="77777777">
        <w:trPr>
          <w:trHeight w:val="227"/>
        </w:trPr>
        <w:tc>
          <w:tcPr>
            <w:tcW w:w="3344" w:type="dxa"/>
          </w:tcPr>
          <w:p w14:paraId="4D94935E" w14:textId="77777777" w:rsidR="006930C1" w:rsidRDefault="00000000">
            <w:pPr>
              <w:jc w:val="center"/>
              <w:rPr>
                <w:rFonts w:ascii="Times New Roman" w:hAnsi="Times New Roman" w:cs="Times New Roman"/>
              </w:rPr>
            </w:pPr>
            <w:r>
              <w:rPr>
                <w:rFonts w:ascii="Times New Roman" w:hAnsi="Times New Roman" w:cs="Times New Roman"/>
              </w:rPr>
              <w:t>MATKHAU</w:t>
            </w:r>
          </w:p>
        </w:tc>
        <w:tc>
          <w:tcPr>
            <w:tcW w:w="3345" w:type="dxa"/>
          </w:tcPr>
          <w:p w14:paraId="57E65C62" w14:textId="77777777" w:rsidR="006930C1" w:rsidRDefault="00000000">
            <w:pPr>
              <w:jc w:val="center"/>
              <w:rPr>
                <w:rFonts w:ascii="Times New Roman" w:hAnsi="Times New Roman" w:cs="Times New Roman"/>
              </w:rPr>
            </w:pPr>
            <w:r>
              <w:rPr>
                <w:rFonts w:ascii="Times New Roman" w:hAnsi="Times New Roman" w:cs="Times New Roman"/>
              </w:rPr>
              <w:t>NVARCHAR(255)</w:t>
            </w:r>
          </w:p>
        </w:tc>
        <w:tc>
          <w:tcPr>
            <w:tcW w:w="3990" w:type="dxa"/>
          </w:tcPr>
          <w:p w14:paraId="3B72F045" w14:textId="77777777" w:rsidR="006930C1" w:rsidRDefault="00000000">
            <w:pPr>
              <w:jc w:val="center"/>
              <w:rPr>
                <w:rFonts w:ascii="Times New Roman" w:hAnsi="Times New Roman" w:cs="Times New Roman"/>
              </w:rPr>
            </w:pPr>
            <w:r>
              <w:rPr>
                <w:rFonts w:ascii="Times New Roman" w:hAnsi="Times New Roman" w:cs="Times New Roman"/>
              </w:rPr>
              <w:t>NOTNULL</w:t>
            </w:r>
          </w:p>
        </w:tc>
      </w:tr>
      <w:tr w:rsidR="006930C1" w14:paraId="534901F1" w14:textId="77777777">
        <w:trPr>
          <w:trHeight w:val="227"/>
        </w:trPr>
        <w:tc>
          <w:tcPr>
            <w:tcW w:w="3344" w:type="dxa"/>
          </w:tcPr>
          <w:p w14:paraId="7DA02523" w14:textId="77777777" w:rsidR="006930C1" w:rsidRDefault="00000000">
            <w:pPr>
              <w:jc w:val="center"/>
              <w:rPr>
                <w:rFonts w:ascii="Times New Roman" w:hAnsi="Times New Roman" w:cs="Times New Roman"/>
              </w:rPr>
            </w:pPr>
            <w:r>
              <w:rPr>
                <w:rFonts w:ascii="Times New Roman" w:hAnsi="Times New Roman" w:cs="Times New Roman"/>
              </w:rPr>
              <w:t>NGAYTAO</w:t>
            </w:r>
          </w:p>
        </w:tc>
        <w:tc>
          <w:tcPr>
            <w:tcW w:w="3345" w:type="dxa"/>
          </w:tcPr>
          <w:p w14:paraId="03BDB0D2" w14:textId="77777777" w:rsidR="006930C1" w:rsidRDefault="00000000">
            <w:pPr>
              <w:jc w:val="center"/>
              <w:rPr>
                <w:rFonts w:ascii="Times New Roman" w:hAnsi="Times New Roman" w:cs="Times New Roman"/>
              </w:rPr>
            </w:pPr>
            <w:r>
              <w:rPr>
                <w:rFonts w:ascii="Times New Roman" w:hAnsi="Times New Roman" w:cs="Times New Roman"/>
              </w:rPr>
              <w:t>DATETIME</w:t>
            </w:r>
          </w:p>
        </w:tc>
        <w:tc>
          <w:tcPr>
            <w:tcW w:w="3990" w:type="dxa"/>
          </w:tcPr>
          <w:p w14:paraId="1F351A91" w14:textId="77777777" w:rsidR="006930C1" w:rsidRDefault="00000000">
            <w:pPr>
              <w:jc w:val="center"/>
              <w:rPr>
                <w:rFonts w:ascii="Times New Roman" w:hAnsi="Times New Roman" w:cs="Times New Roman"/>
              </w:rPr>
            </w:pPr>
            <w:r>
              <w:rPr>
                <w:rFonts w:ascii="Times New Roman" w:hAnsi="Times New Roman" w:cs="Times New Roman"/>
              </w:rPr>
              <w:t>CURRENT_TIMESTAMP</w:t>
            </w:r>
          </w:p>
        </w:tc>
      </w:tr>
      <w:tr w:rsidR="006930C1" w14:paraId="5EBE6AF4" w14:textId="77777777">
        <w:trPr>
          <w:trHeight w:val="227"/>
        </w:trPr>
        <w:tc>
          <w:tcPr>
            <w:tcW w:w="3344" w:type="dxa"/>
          </w:tcPr>
          <w:p w14:paraId="32DC6F84" w14:textId="77777777" w:rsidR="006930C1" w:rsidRDefault="00000000">
            <w:pPr>
              <w:jc w:val="center"/>
              <w:rPr>
                <w:rFonts w:ascii="Times New Roman" w:hAnsi="Times New Roman" w:cs="Times New Roman"/>
              </w:rPr>
            </w:pPr>
            <w:r>
              <w:rPr>
                <w:rFonts w:ascii="Times New Roman" w:hAnsi="Times New Roman" w:cs="Times New Roman"/>
              </w:rPr>
              <w:t>NGAYCAPNHAT</w:t>
            </w:r>
          </w:p>
        </w:tc>
        <w:tc>
          <w:tcPr>
            <w:tcW w:w="3345" w:type="dxa"/>
          </w:tcPr>
          <w:p w14:paraId="4DAEE32F" w14:textId="77777777" w:rsidR="006930C1" w:rsidRDefault="00000000">
            <w:pPr>
              <w:jc w:val="center"/>
              <w:rPr>
                <w:rFonts w:ascii="Times New Roman" w:hAnsi="Times New Roman" w:cs="Times New Roman"/>
              </w:rPr>
            </w:pPr>
            <w:r>
              <w:rPr>
                <w:rFonts w:ascii="Times New Roman" w:hAnsi="Times New Roman" w:cs="Times New Roman"/>
              </w:rPr>
              <w:t>DATETIME</w:t>
            </w:r>
          </w:p>
        </w:tc>
        <w:tc>
          <w:tcPr>
            <w:tcW w:w="3990" w:type="dxa"/>
          </w:tcPr>
          <w:p w14:paraId="494E5FCF" w14:textId="77777777" w:rsidR="006930C1" w:rsidRDefault="00000000">
            <w:pPr>
              <w:jc w:val="center"/>
              <w:rPr>
                <w:rFonts w:ascii="Times New Roman" w:hAnsi="Times New Roman" w:cs="Times New Roman"/>
              </w:rPr>
            </w:pPr>
            <w:r>
              <w:rPr>
                <w:rFonts w:ascii="Times New Roman" w:hAnsi="Times New Roman" w:cs="Times New Roman"/>
              </w:rPr>
              <w:t>ON UPDATE CURRENT_TIMESTAMP</w:t>
            </w:r>
          </w:p>
        </w:tc>
      </w:tr>
    </w:tbl>
    <w:p w14:paraId="4A19FBEA" w14:textId="77777777" w:rsidR="006930C1" w:rsidRDefault="006930C1">
      <w:pPr>
        <w:rPr>
          <w:rFonts w:ascii="Times New Roman" w:hAnsi="Times New Roman" w:cs="Times New Roman"/>
        </w:rPr>
      </w:pPr>
    </w:p>
    <w:p w14:paraId="61E221B6" w14:textId="77777777" w:rsidR="006930C1" w:rsidRDefault="006930C1">
      <w:pPr>
        <w:rPr>
          <w:rFonts w:ascii="Times New Roman" w:hAnsi="Times New Roman" w:cs="Times New Roman"/>
        </w:rPr>
      </w:pPr>
    </w:p>
    <w:p w14:paraId="3B343DED" w14:textId="77777777" w:rsidR="006930C1" w:rsidRDefault="00000000">
      <w:pPr>
        <w:numPr>
          <w:ilvl w:val="0"/>
          <w:numId w:val="24"/>
        </w:numPr>
        <w:tabs>
          <w:tab w:val="clear" w:pos="425"/>
        </w:tabs>
        <w:rPr>
          <w:rFonts w:ascii="Times New Roman" w:hAnsi="Times New Roman" w:cs="Times New Roman"/>
        </w:rPr>
      </w:pPr>
      <w:r>
        <w:rPr>
          <w:rFonts w:ascii="Times New Roman" w:hAnsi="Times New Roman" w:cs="Times New Roman"/>
        </w:rPr>
        <w:t>TÊN THÀNH PHẦN: TKADMIN</w:t>
      </w:r>
    </w:p>
    <w:p w14:paraId="5E387BC5" w14:textId="77777777" w:rsidR="006930C1" w:rsidRDefault="006930C1">
      <w:pPr>
        <w:rPr>
          <w:rFonts w:ascii="Times New Roman" w:hAnsi="Times New Roman" w:cs="Times New Roman"/>
        </w:rPr>
      </w:pPr>
    </w:p>
    <w:p w14:paraId="37F12A21" w14:textId="77777777" w:rsidR="006930C1" w:rsidRDefault="006930C1">
      <w:pPr>
        <w:rPr>
          <w:rFonts w:ascii="Times New Roman" w:hAnsi="Times New Roman" w:cs="Times New Roman"/>
        </w:rPr>
      </w:pPr>
    </w:p>
    <w:tbl>
      <w:tblPr>
        <w:tblStyle w:val="LiBang"/>
        <w:tblW w:w="10638" w:type="dxa"/>
        <w:tblInd w:w="-113" w:type="dxa"/>
        <w:tblLook w:val="04A0" w:firstRow="1" w:lastRow="0" w:firstColumn="1" w:lastColumn="0" w:noHBand="0" w:noVBand="1"/>
      </w:tblPr>
      <w:tblGrid>
        <w:gridCol w:w="3331"/>
        <w:gridCol w:w="3332"/>
        <w:gridCol w:w="3975"/>
      </w:tblGrid>
      <w:tr w:rsidR="006930C1" w14:paraId="1E643023" w14:textId="77777777">
        <w:trPr>
          <w:trHeight w:val="516"/>
        </w:trPr>
        <w:tc>
          <w:tcPr>
            <w:tcW w:w="3331" w:type="dxa"/>
          </w:tcPr>
          <w:p w14:paraId="39EA0D9A" w14:textId="77777777" w:rsidR="006930C1" w:rsidRDefault="00000000">
            <w:pPr>
              <w:jc w:val="center"/>
              <w:rPr>
                <w:rFonts w:ascii="Times New Roman" w:hAnsi="Times New Roman" w:cs="Times New Roman"/>
                <w:b/>
                <w:bCs/>
              </w:rPr>
            </w:pPr>
            <w:r>
              <w:rPr>
                <w:rFonts w:ascii="Times New Roman" w:hAnsi="Times New Roman" w:cs="Times New Roman"/>
                <w:b/>
                <w:bCs/>
              </w:rPr>
              <w:t>TÊN TRƯỜNG</w:t>
            </w:r>
          </w:p>
        </w:tc>
        <w:tc>
          <w:tcPr>
            <w:tcW w:w="3332" w:type="dxa"/>
          </w:tcPr>
          <w:p w14:paraId="6318B013" w14:textId="77777777" w:rsidR="006930C1" w:rsidRDefault="00000000">
            <w:pPr>
              <w:jc w:val="center"/>
              <w:rPr>
                <w:rFonts w:ascii="Times New Roman" w:hAnsi="Times New Roman" w:cs="Times New Roman"/>
                <w:b/>
                <w:bCs/>
              </w:rPr>
            </w:pPr>
            <w:r>
              <w:rPr>
                <w:rFonts w:ascii="Times New Roman" w:hAnsi="Times New Roman" w:cs="Times New Roman"/>
                <w:b/>
                <w:bCs/>
              </w:rPr>
              <w:t>LOẠI</w:t>
            </w:r>
          </w:p>
        </w:tc>
        <w:tc>
          <w:tcPr>
            <w:tcW w:w="3975" w:type="dxa"/>
          </w:tcPr>
          <w:p w14:paraId="4527AEA8" w14:textId="77777777" w:rsidR="006930C1" w:rsidRDefault="00000000">
            <w:pPr>
              <w:jc w:val="center"/>
              <w:rPr>
                <w:rFonts w:ascii="Times New Roman" w:hAnsi="Times New Roman" w:cs="Times New Roman"/>
                <w:b/>
                <w:bCs/>
              </w:rPr>
            </w:pPr>
            <w:r>
              <w:rPr>
                <w:rFonts w:ascii="Times New Roman" w:hAnsi="Times New Roman" w:cs="Times New Roman"/>
                <w:b/>
                <w:bCs/>
              </w:rPr>
              <w:t>RÀNG BUỘC</w:t>
            </w:r>
          </w:p>
        </w:tc>
      </w:tr>
      <w:tr w:rsidR="006930C1" w14:paraId="5138B507" w14:textId="77777777">
        <w:trPr>
          <w:trHeight w:val="516"/>
        </w:trPr>
        <w:tc>
          <w:tcPr>
            <w:tcW w:w="3331" w:type="dxa"/>
          </w:tcPr>
          <w:p w14:paraId="04975EAC" w14:textId="77777777" w:rsidR="006930C1" w:rsidRDefault="00000000">
            <w:pPr>
              <w:jc w:val="center"/>
              <w:rPr>
                <w:rFonts w:ascii="Times New Roman" w:hAnsi="Times New Roman" w:cs="Times New Roman"/>
              </w:rPr>
            </w:pPr>
            <w:r>
              <w:rPr>
                <w:rFonts w:ascii="Times New Roman" w:hAnsi="Times New Roman" w:cs="Times New Roman"/>
              </w:rPr>
              <w:t>MADOANTRUONG</w:t>
            </w:r>
          </w:p>
        </w:tc>
        <w:tc>
          <w:tcPr>
            <w:tcW w:w="3332" w:type="dxa"/>
          </w:tcPr>
          <w:p w14:paraId="3E17A98D" w14:textId="77777777" w:rsidR="006930C1" w:rsidRDefault="00000000">
            <w:pPr>
              <w:jc w:val="center"/>
              <w:rPr>
                <w:rFonts w:ascii="Times New Roman" w:hAnsi="Times New Roman" w:cs="Times New Roman"/>
              </w:rPr>
            </w:pPr>
            <w:r>
              <w:rPr>
                <w:rFonts w:ascii="Times New Roman" w:hAnsi="Times New Roman" w:cs="Times New Roman"/>
              </w:rPr>
              <w:t>INT</w:t>
            </w:r>
          </w:p>
        </w:tc>
        <w:tc>
          <w:tcPr>
            <w:tcW w:w="3975" w:type="dxa"/>
          </w:tcPr>
          <w:p w14:paraId="2CD0617D" w14:textId="77777777" w:rsidR="006930C1" w:rsidRDefault="00000000">
            <w:pPr>
              <w:jc w:val="center"/>
              <w:rPr>
                <w:rFonts w:ascii="Times New Roman" w:hAnsi="Times New Roman" w:cs="Times New Roman"/>
              </w:rPr>
            </w:pPr>
            <w:r>
              <w:rPr>
                <w:rFonts w:ascii="Times New Roman" w:hAnsi="Times New Roman" w:cs="Times New Roman"/>
              </w:rPr>
              <w:t>KHÓA CHÍNH</w:t>
            </w:r>
          </w:p>
        </w:tc>
      </w:tr>
      <w:tr w:rsidR="006930C1" w14:paraId="1B479B0B" w14:textId="77777777">
        <w:trPr>
          <w:trHeight w:val="516"/>
        </w:trPr>
        <w:tc>
          <w:tcPr>
            <w:tcW w:w="3331" w:type="dxa"/>
          </w:tcPr>
          <w:p w14:paraId="0785A55D" w14:textId="77777777" w:rsidR="006930C1" w:rsidRDefault="00000000">
            <w:pPr>
              <w:jc w:val="center"/>
              <w:rPr>
                <w:rFonts w:ascii="Times New Roman" w:hAnsi="Times New Roman" w:cs="Times New Roman"/>
              </w:rPr>
            </w:pPr>
            <w:r>
              <w:rPr>
                <w:rFonts w:ascii="Times New Roman" w:hAnsi="Times New Roman" w:cs="Times New Roman"/>
              </w:rPr>
              <w:t>TAIKHOAN</w:t>
            </w:r>
          </w:p>
        </w:tc>
        <w:tc>
          <w:tcPr>
            <w:tcW w:w="3332" w:type="dxa"/>
          </w:tcPr>
          <w:p w14:paraId="2D258FC4" w14:textId="77777777" w:rsidR="006930C1" w:rsidRDefault="00000000">
            <w:pPr>
              <w:jc w:val="center"/>
              <w:rPr>
                <w:rFonts w:ascii="Times New Roman" w:hAnsi="Times New Roman" w:cs="Times New Roman"/>
              </w:rPr>
            </w:pPr>
            <w:r>
              <w:rPr>
                <w:rFonts w:ascii="Times New Roman" w:hAnsi="Times New Roman" w:cs="Times New Roman"/>
              </w:rPr>
              <w:t>NVARCHAR(20)</w:t>
            </w:r>
          </w:p>
        </w:tc>
        <w:tc>
          <w:tcPr>
            <w:tcW w:w="3975" w:type="dxa"/>
          </w:tcPr>
          <w:p w14:paraId="150927C6" w14:textId="77777777" w:rsidR="006930C1" w:rsidRDefault="00000000">
            <w:pPr>
              <w:jc w:val="center"/>
              <w:rPr>
                <w:rFonts w:ascii="Times New Roman" w:hAnsi="Times New Roman" w:cs="Times New Roman"/>
              </w:rPr>
            </w:pPr>
            <w:r>
              <w:rPr>
                <w:rFonts w:ascii="Times New Roman" w:hAnsi="Times New Roman" w:cs="Times New Roman"/>
              </w:rPr>
              <w:t>NOT NULL, KHÓA NGOẠI</w:t>
            </w:r>
          </w:p>
        </w:tc>
      </w:tr>
      <w:tr w:rsidR="006930C1" w14:paraId="2EE6E9AC" w14:textId="77777777">
        <w:trPr>
          <w:trHeight w:val="516"/>
        </w:trPr>
        <w:tc>
          <w:tcPr>
            <w:tcW w:w="3331" w:type="dxa"/>
          </w:tcPr>
          <w:p w14:paraId="2513ACBF" w14:textId="77777777" w:rsidR="006930C1" w:rsidRDefault="00000000">
            <w:pPr>
              <w:jc w:val="center"/>
              <w:rPr>
                <w:rFonts w:ascii="Times New Roman" w:hAnsi="Times New Roman" w:cs="Times New Roman"/>
              </w:rPr>
            </w:pPr>
            <w:r>
              <w:rPr>
                <w:rFonts w:ascii="Times New Roman" w:hAnsi="Times New Roman" w:cs="Times New Roman"/>
              </w:rPr>
              <w:t>MATRANGTHAI</w:t>
            </w:r>
          </w:p>
        </w:tc>
        <w:tc>
          <w:tcPr>
            <w:tcW w:w="3332" w:type="dxa"/>
          </w:tcPr>
          <w:p w14:paraId="7ED6D441" w14:textId="77777777" w:rsidR="006930C1" w:rsidRDefault="00000000">
            <w:pPr>
              <w:jc w:val="center"/>
              <w:rPr>
                <w:rFonts w:ascii="Times New Roman" w:hAnsi="Times New Roman" w:cs="Times New Roman"/>
              </w:rPr>
            </w:pPr>
            <w:r>
              <w:rPr>
                <w:rFonts w:ascii="Times New Roman" w:hAnsi="Times New Roman" w:cs="Times New Roman"/>
              </w:rPr>
              <w:t>NVARCHAR(45)</w:t>
            </w:r>
          </w:p>
        </w:tc>
        <w:tc>
          <w:tcPr>
            <w:tcW w:w="3975" w:type="dxa"/>
          </w:tcPr>
          <w:p w14:paraId="1299BCA6" w14:textId="77777777" w:rsidR="006930C1" w:rsidRDefault="00000000">
            <w:pPr>
              <w:jc w:val="center"/>
              <w:rPr>
                <w:rFonts w:ascii="Times New Roman" w:hAnsi="Times New Roman" w:cs="Times New Roman"/>
              </w:rPr>
            </w:pPr>
            <w:r>
              <w:rPr>
                <w:rFonts w:ascii="Times New Roman" w:hAnsi="Times New Roman" w:cs="Times New Roman"/>
              </w:rPr>
              <w:t>NOTNULL ,KHÓA NGOẠI</w:t>
            </w:r>
          </w:p>
        </w:tc>
      </w:tr>
      <w:tr w:rsidR="006930C1" w14:paraId="56CC658E" w14:textId="77777777">
        <w:trPr>
          <w:trHeight w:val="516"/>
        </w:trPr>
        <w:tc>
          <w:tcPr>
            <w:tcW w:w="3331" w:type="dxa"/>
          </w:tcPr>
          <w:p w14:paraId="6B9F3C41" w14:textId="77777777" w:rsidR="006930C1" w:rsidRDefault="00000000">
            <w:pPr>
              <w:jc w:val="center"/>
              <w:rPr>
                <w:rFonts w:ascii="Times New Roman" w:hAnsi="Times New Roman" w:cs="Times New Roman"/>
              </w:rPr>
            </w:pPr>
            <w:r>
              <w:rPr>
                <w:rFonts w:ascii="Times New Roman" w:hAnsi="Times New Roman" w:cs="Times New Roman"/>
              </w:rPr>
              <w:lastRenderedPageBreak/>
              <w:t>MATKHAU</w:t>
            </w:r>
          </w:p>
        </w:tc>
        <w:tc>
          <w:tcPr>
            <w:tcW w:w="3332" w:type="dxa"/>
          </w:tcPr>
          <w:p w14:paraId="56D78279" w14:textId="77777777" w:rsidR="006930C1" w:rsidRDefault="00000000">
            <w:pPr>
              <w:jc w:val="center"/>
              <w:rPr>
                <w:rFonts w:ascii="Times New Roman" w:hAnsi="Times New Roman" w:cs="Times New Roman"/>
              </w:rPr>
            </w:pPr>
            <w:r>
              <w:rPr>
                <w:rFonts w:ascii="Times New Roman" w:hAnsi="Times New Roman" w:cs="Times New Roman"/>
              </w:rPr>
              <w:t>NVARCHAR(255)</w:t>
            </w:r>
          </w:p>
        </w:tc>
        <w:tc>
          <w:tcPr>
            <w:tcW w:w="3975" w:type="dxa"/>
          </w:tcPr>
          <w:p w14:paraId="24B53559" w14:textId="77777777" w:rsidR="006930C1" w:rsidRDefault="00000000">
            <w:pPr>
              <w:jc w:val="center"/>
              <w:rPr>
                <w:rFonts w:ascii="Times New Roman" w:hAnsi="Times New Roman" w:cs="Times New Roman"/>
              </w:rPr>
            </w:pPr>
            <w:r>
              <w:rPr>
                <w:rFonts w:ascii="Times New Roman" w:hAnsi="Times New Roman" w:cs="Times New Roman"/>
              </w:rPr>
              <w:t>NOTNULL</w:t>
            </w:r>
          </w:p>
        </w:tc>
      </w:tr>
      <w:tr w:rsidR="006930C1" w14:paraId="16E8C13F" w14:textId="77777777">
        <w:trPr>
          <w:trHeight w:val="526"/>
        </w:trPr>
        <w:tc>
          <w:tcPr>
            <w:tcW w:w="3331" w:type="dxa"/>
          </w:tcPr>
          <w:p w14:paraId="7A60EAB3" w14:textId="77777777" w:rsidR="006930C1" w:rsidRDefault="00000000">
            <w:pPr>
              <w:jc w:val="center"/>
              <w:rPr>
                <w:rFonts w:ascii="Times New Roman" w:hAnsi="Times New Roman" w:cs="Times New Roman"/>
              </w:rPr>
            </w:pPr>
            <w:r>
              <w:rPr>
                <w:rFonts w:ascii="Times New Roman" w:hAnsi="Times New Roman" w:cs="Times New Roman"/>
              </w:rPr>
              <w:t>SDT</w:t>
            </w:r>
          </w:p>
        </w:tc>
        <w:tc>
          <w:tcPr>
            <w:tcW w:w="3332" w:type="dxa"/>
          </w:tcPr>
          <w:p w14:paraId="7318C75D" w14:textId="77777777" w:rsidR="006930C1" w:rsidRDefault="00000000">
            <w:pPr>
              <w:jc w:val="center"/>
              <w:rPr>
                <w:rFonts w:ascii="Times New Roman" w:hAnsi="Times New Roman" w:cs="Times New Roman"/>
              </w:rPr>
            </w:pPr>
            <w:r>
              <w:rPr>
                <w:rFonts w:ascii="Times New Roman" w:hAnsi="Times New Roman" w:cs="Times New Roman"/>
              </w:rPr>
              <w:t>NVARCHAR(12)</w:t>
            </w:r>
          </w:p>
        </w:tc>
        <w:tc>
          <w:tcPr>
            <w:tcW w:w="3975" w:type="dxa"/>
          </w:tcPr>
          <w:p w14:paraId="18A5422F" w14:textId="77777777" w:rsidR="006930C1" w:rsidRDefault="006930C1">
            <w:pPr>
              <w:jc w:val="center"/>
              <w:rPr>
                <w:rFonts w:ascii="Times New Roman" w:hAnsi="Times New Roman" w:cs="Times New Roman"/>
              </w:rPr>
            </w:pPr>
          </w:p>
        </w:tc>
      </w:tr>
      <w:tr w:rsidR="006930C1" w14:paraId="07982B7D" w14:textId="77777777">
        <w:trPr>
          <w:trHeight w:val="526"/>
        </w:trPr>
        <w:tc>
          <w:tcPr>
            <w:tcW w:w="3331" w:type="dxa"/>
          </w:tcPr>
          <w:p w14:paraId="7A4A3BE4" w14:textId="77777777" w:rsidR="006930C1" w:rsidRDefault="00000000">
            <w:pPr>
              <w:jc w:val="center"/>
              <w:rPr>
                <w:rFonts w:ascii="Times New Roman" w:hAnsi="Times New Roman" w:cs="Times New Roman"/>
              </w:rPr>
            </w:pPr>
            <w:r>
              <w:rPr>
                <w:rFonts w:ascii="Times New Roman" w:hAnsi="Times New Roman" w:cs="Times New Roman"/>
              </w:rPr>
              <w:t>GROUP_ROLE_ID</w:t>
            </w:r>
          </w:p>
        </w:tc>
        <w:tc>
          <w:tcPr>
            <w:tcW w:w="3332" w:type="dxa"/>
          </w:tcPr>
          <w:p w14:paraId="0CE887E7" w14:textId="77777777" w:rsidR="006930C1" w:rsidRDefault="00000000">
            <w:pPr>
              <w:jc w:val="center"/>
              <w:rPr>
                <w:rFonts w:ascii="Times New Roman" w:hAnsi="Times New Roman" w:cs="Times New Roman"/>
              </w:rPr>
            </w:pPr>
            <w:r>
              <w:rPr>
                <w:rFonts w:ascii="Times New Roman" w:hAnsi="Times New Roman" w:cs="Times New Roman"/>
              </w:rPr>
              <w:t>INT</w:t>
            </w:r>
          </w:p>
        </w:tc>
        <w:tc>
          <w:tcPr>
            <w:tcW w:w="3975" w:type="dxa"/>
          </w:tcPr>
          <w:p w14:paraId="4FB255F3" w14:textId="77777777" w:rsidR="006930C1" w:rsidRDefault="00000000">
            <w:pPr>
              <w:jc w:val="center"/>
              <w:rPr>
                <w:rFonts w:ascii="Times New Roman" w:hAnsi="Times New Roman" w:cs="Times New Roman"/>
              </w:rPr>
            </w:pPr>
            <w:r>
              <w:rPr>
                <w:rFonts w:ascii="Times New Roman" w:hAnsi="Times New Roman" w:cs="Times New Roman"/>
              </w:rPr>
              <w:t>NOTNULL ,KHÓA NGOẠI</w:t>
            </w:r>
          </w:p>
        </w:tc>
      </w:tr>
      <w:tr w:rsidR="006930C1" w14:paraId="40A6F04C" w14:textId="77777777">
        <w:trPr>
          <w:trHeight w:val="526"/>
        </w:trPr>
        <w:tc>
          <w:tcPr>
            <w:tcW w:w="3331" w:type="dxa"/>
          </w:tcPr>
          <w:p w14:paraId="73C91693" w14:textId="77777777" w:rsidR="006930C1" w:rsidRDefault="00000000">
            <w:pPr>
              <w:jc w:val="center"/>
              <w:rPr>
                <w:rFonts w:ascii="Times New Roman" w:hAnsi="Times New Roman" w:cs="Times New Roman"/>
              </w:rPr>
            </w:pPr>
            <w:r>
              <w:rPr>
                <w:rFonts w:ascii="Times New Roman" w:hAnsi="Times New Roman" w:cs="Times New Roman"/>
              </w:rPr>
              <w:t>THOIGIANTAO</w:t>
            </w:r>
          </w:p>
        </w:tc>
        <w:tc>
          <w:tcPr>
            <w:tcW w:w="3332" w:type="dxa"/>
          </w:tcPr>
          <w:p w14:paraId="04740024" w14:textId="77777777" w:rsidR="006930C1" w:rsidRDefault="00000000">
            <w:pPr>
              <w:jc w:val="center"/>
              <w:rPr>
                <w:rFonts w:ascii="Times New Roman" w:hAnsi="Times New Roman" w:cs="Times New Roman"/>
              </w:rPr>
            </w:pPr>
            <w:r>
              <w:rPr>
                <w:rFonts w:ascii="Times New Roman" w:hAnsi="Times New Roman" w:cs="Times New Roman"/>
              </w:rPr>
              <w:t>DATETIME</w:t>
            </w:r>
          </w:p>
        </w:tc>
        <w:tc>
          <w:tcPr>
            <w:tcW w:w="3975" w:type="dxa"/>
          </w:tcPr>
          <w:p w14:paraId="71360692" w14:textId="77777777" w:rsidR="006930C1" w:rsidRDefault="00000000">
            <w:pPr>
              <w:jc w:val="center"/>
              <w:rPr>
                <w:rFonts w:ascii="Times New Roman" w:hAnsi="Times New Roman" w:cs="Times New Roman"/>
              </w:rPr>
            </w:pPr>
            <w:r>
              <w:rPr>
                <w:rFonts w:ascii="Times New Roman" w:hAnsi="Times New Roman" w:cs="Times New Roman"/>
              </w:rPr>
              <w:t>CURRENT_TIMESTAMP</w:t>
            </w:r>
          </w:p>
        </w:tc>
      </w:tr>
      <w:tr w:rsidR="006930C1" w14:paraId="4BB6DF53" w14:textId="77777777">
        <w:trPr>
          <w:trHeight w:val="526"/>
        </w:trPr>
        <w:tc>
          <w:tcPr>
            <w:tcW w:w="3331" w:type="dxa"/>
          </w:tcPr>
          <w:p w14:paraId="5F5D64C1" w14:textId="77777777" w:rsidR="006930C1" w:rsidRDefault="00000000">
            <w:pPr>
              <w:jc w:val="center"/>
              <w:rPr>
                <w:rFonts w:ascii="Times New Roman" w:hAnsi="Times New Roman" w:cs="Times New Roman"/>
              </w:rPr>
            </w:pPr>
            <w:r>
              <w:rPr>
                <w:rFonts w:ascii="Times New Roman" w:hAnsi="Times New Roman" w:cs="Times New Roman"/>
              </w:rPr>
              <w:t>THOIGIANCAPNHAT</w:t>
            </w:r>
          </w:p>
        </w:tc>
        <w:tc>
          <w:tcPr>
            <w:tcW w:w="3332" w:type="dxa"/>
          </w:tcPr>
          <w:p w14:paraId="1CEF3574" w14:textId="77777777" w:rsidR="006930C1" w:rsidRDefault="00000000">
            <w:pPr>
              <w:jc w:val="center"/>
              <w:rPr>
                <w:rFonts w:ascii="Times New Roman" w:hAnsi="Times New Roman" w:cs="Times New Roman"/>
              </w:rPr>
            </w:pPr>
            <w:r>
              <w:rPr>
                <w:rFonts w:ascii="Times New Roman" w:hAnsi="Times New Roman" w:cs="Times New Roman"/>
              </w:rPr>
              <w:t>DATETIME</w:t>
            </w:r>
          </w:p>
        </w:tc>
        <w:tc>
          <w:tcPr>
            <w:tcW w:w="3975" w:type="dxa"/>
          </w:tcPr>
          <w:p w14:paraId="1FE267DA" w14:textId="77777777" w:rsidR="006930C1" w:rsidRDefault="00000000">
            <w:pPr>
              <w:jc w:val="center"/>
              <w:rPr>
                <w:rFonts w:ascii="Times New Roman" w:hAnsi="Times New Roman" w:cs="Times New Roman"/>
              </w:rPr>
            </w:pPr>
            <w:r>
              <w:rPr>
                <w:rFonts w:ascii="Times New Roman" w:hAnsi="Times New Roman" w:cs="Times New Roman"/>
              </w:rPr>
              <w:t>ON UPDATE CURRENT_TIMESTAMP</w:t>
            </w:r>
          </w:p>
        </w:tc>
      </w:tr>
    </w:tbl>
    <w:p w14:paraId="41A257C8" w14:textId="77777777" w:rsidR="006930C1" w:rsidRDefault="006930C1">
      <w:pPr>
        <w:rPr>
          <w:rFonts w:ascii="Times New Roman" w:hAnsi="Times New Roman" w:cs="Times New Roman"/>
        </w:rPr>
      </w:pPr>
    </w:p>
    <w:p w14:paraId="0C0E6B53" w14:textId="77777777" w:rsidR="006930C1" w:rsidRDefault="00000000">
      <w:pPr>
        <w:numPr>
          <w:ilvl w:val="0"/>
          <w:numId w:val="24"/>
        </w:numPr>
        <w:tabs>
          <w:tab w:val="clear" w:pos="425"/>
        </w:tabs>
        <w:rPr>
          <w:rFonts w:ascii="Times New Roman" w:hAnsi="Times New Roman" w:cs="Times New Roman"/>
        </w:rPr>
      </w:pPr>
      <w:r>
        <w:rPr>
          <w:rFonts w:ascii="Times New Roman" w:hAnsi="Times New Roman" w:cs="Times New Roman"/>
        </w:rPr>
        <w:t>TÊN THÀNH PHẦN: DKHD</w:t>
      </w:r>
    </w:p>
    <w:p w14:paraId="20381690" w14:textId="77777777" w:rsidR="006930C1" w:rsidRDefault="006930C1">
      <w:pPr>
        <w:rPr>
          <w:rFonts w:ascii="Times New Roman" w:hAnsi="Times New Roman" w:cs="Times New Roman"/>
        </w:rPr>
      </w:pPr>
    </w:p>
    <w:tbl>
      <w:tblPr>
        <w:tblStyle w:val="LiBang"/>
        <w:tblW w:w="10618" w:type="dxa"/>
        <w:tblInd w:w="-113" w:type="dxa"/>
        <w:tblLook w:val="04A0" w:firstRow="1" w:lastRow="0" w:firstColumn="1" w:lastColumn="0" w:noHBand="0" w:noVBand="1"/>
      </w:tblPr>
      <w:tblGrid>
        <w:gridCol w:w="3325"/>
        <w:gridCol w:w="3326"/>
        <w:gridCol w:w="3967"/>
      </w:tblGrid>
      <w:tr w:rsidR="006930C1" w14:paraId="16DD034B" w14:textId="77777777">
        <w:trPr>
          <w:trHeight w:val="535"/>
        </w:trPr>
        <w:tc>
          <w:tcPr>
            <w:tcW w:w="3325" w:type="dxa"/>
          </w:tcPr>
          <w:p w14:paraId="22C649C3" w14:textId="77777777" w:rsidR="006930C1" w:rsidRDefault="00000000">
            <w:pPr>
              <w:jc w:val="center"/>
              <w:rPr>
                <w:rFonts w:ascii="Times New Roman" w:hAnsi="Times New Roman" w:cs="Times New Roman"/>
                <w:b/>
                <w:bCs/>
              </w:rPr>
            </w:pPr>
            <w:r>
              <w:rPr>
                <w:rFonts w:ascii="Times New Roman" w:hAnsi="Times New Roman" w:cs="Times New Roman"/>
                <w:b/>
                <w:bCs/>
              </w:rPr>
              <w:t>TÊN TRƯỜNG</w:t>
            </w:r>
          </w:p>
        </w:tc>
        <w:tc>
          <w:tcPr>
            <w:tcW w:w="3326" w:type="dxa"/>
          </w:tcPr>
          <w:p w14:paraId="2C088134" w14:textId="77777777" w:rsidR="006930C1" w:rsidRDefault="00000000">
            <w:pPr>
              <w:jc w:val="center"/>
              <w:rPr>
                <w:rFonts w:ascii="Times New Roman" w:hAnsi="Times New Roman" w:cs="Times New Roman"/>
                <w:b/>
                <w:bCs/>
              </w:rPr>
            </w:pPr>
            <w:r>
              <w:rPr>
                <w:rFonts w:ascii="Times New Roman" w:hAnsi="Times New Roman" w:cs="Times New Roman"/>
                <w:b/>
                <w:bCs/>
              </w:rPr>
              <w:t>LOẠI</w:t>
            </w:r>
          </w:p>
        </w:tc>
        <w:tc>
          <w:tcPr>
            <w:tcW w:w="3967" w:type="dxa"/>
          </w:tcPr>
          <w:p w14:paraId="5D5166AE" w14:textId="77777777" w:rsidR="006930C1" w:rsidRDefault="00000000">
            <w:pPr>
              <w:jc w:val="center"/>
              <w:rPr>
                <w:rFonts w:ascii="Times New Roman" w:hAnsi="Times New Roman" w:cs="Times New Roman"/>
                <w:b/>
                <w:bCs/>
              </w:rPr>
            </w:pPr>
            <w:r>
              <w:rPr>
                <w:rFonts w:ascii="Times New Roman" w:hAnsi="Times New Roman" w:cs="Times New Roman"/>
                <w:b/>
                <w:bCs/>
              </w:rPr>
              <w:t>RÀNG BUỘC</w:t>
            </w:r>
          </w:p>
        </w:tc>
      </w:tr>
      <w:tr w:rsidR="006930C1" w14:paraId="2CFC09E7" w14:textId="77777777">
        <w:trPr>
          <w:trHeight w:val="888"/>
        </w:trPr>
        <w:tc>
          <w:tcPr>
            <w:tcW w:w="3325" w:type="dxa"/>
          </w:tcPr>
          <w:p w14:paraId="37D4252B" w14:textId="77777777" w:rsidR="006930C1" w:rsidRDefault="00000000">
            <w:pPr>
              <w:jc w:val="center"/>
              <w:rPr>
                <w:rFonts w:ascii="Times New Roman" w:hAnsi="Times New Roman" w:cs="Times New Roman"/>
              </w:rPr>
            </w:pPr>
            <w:r>
              <w:rPr>
                <w:rFonts w:ascii="Times New Roman" w:hAnsi="Times New Roman" w:cs="Times New Roman"/>
              </w:rPr>
              <w:t>ID</w:t>
            </w:r>
          </w:p>
        </w:tc>
        <w:tc>
          <w:tcPr>
            <w:tcW w:w="3326" w:type="dxa"/>
          </w:tcPr>
          <w:p w14:paraId="60A2C30D" w14:textId="77777777" w:rsidR="006930C1" w:rsidRDefault="00000000">
            <w:pPr>
              <w:jc w:val="center"/>
              <w:rPr>
                <w:rFonts w:ascii="Times New Roman" w:hAnsi="Times New Roman" w:cs="Times New Roman"/>
              </w:rPr>
            </w:pPr>
            <w:r>
              <w:rPr>
                <w:rFonts w:ascii="Times New Roman" w:hAnsi="Times New Roman" w:cs="Times New Roman"/>
              </w:rPr>
              <w:t>INT</w:t>
            </w:r>
          </w:p>
        </w:tc>
        <w:tc>
          <w:tcPr>
            <w:tcW w:w="3967" w:type="dxa"/>
          </w:tcPr>
          <w:p w14:paraId="5F21C128" w14:textId="77777777" w:rsidR="006930C1" w:rsidRDefault="00000000">
            <w:pPr>
              <w:jc w:val="center"/>
              <w:rPr>
                <w:rFonts w:ascii="Times New Roman" w:hAnsi="Times New Roman" w:cs="Times New Roman"/>
              </w:rPr>
            </w:pPr>
            <w:r>
              <w:rPr>
                <w:rFonts w:ascii="Times New Roman" w:hAnsi="Times New Roman" w:cs="Times New Roman"/>
              </w:rPr>
              <w:t>KHÓA CHÍNH, TỰ ĐỘNG TĂNG</w:t>
            </w:r>
          </w:p>
        </w:tc>
      </w:tr>
      <w:tr w:rsidR="006930C1" w14:paraId="15475D5D" w14:textId="77777777">
        <w:trPr>
          <w:trHeight w:val="535"/>
        </w:trPr>
        <w:tc>
          <w:tcPr>
            <w:tcW w:w="3325" w:type="dxa"/>
          </w:tcPr>
          <w:p w14:paraId="5C14ABBF" w14:textId="77777777" w:rsidR="006930C1" w:rsidRDefault="00000000">
            <w:pPr>
              <w:jc w:val="center"/>
              <w:rPr>
                <w:rFonts w:ascii="Times New Roman" w:hAnsi="Times New Roman" w:cs="Times New Roman"/>
              </w:rPr>
            </w:pPr>
            <w:r>
              <w:rPr>
                <w:rFonts w:ascii="Times New Roman" w:hAnsi="Times New Roman" w:cs="Times New Roman"/>
              </w:rPr>
              <w:t>MAHD</w:t>
            </w:r>
          </w:p>
        </w:tc>
        <w:tc>
          <w:tcPr>
            <w:tcW w:w="3326" w:type="dxa"/>
          </w:tcPr>
          <w:p w14:paraId="200DAD82" w14:textId="77777777" w:rsidR="006930C1" w:rsidRDefault="00000000">
            <w:pPr>
              <w:jc w:val="center"/>
              <w:rPr>
                <w:rFonts w:ascii="Times New Roman" w:hAnsi="Times New Roman" w:cs="Times New Roman"/>
              </w:rPr>
            </w:pPr>
            <w:r>
              <w:rPr>
                <w:rFonts w:ascii="Times New Roman" w:hAnsi="Times New Roman" w:cs="Times New Roman"/>
              </w:rPr>
              <w:t>VARCHAR(15)</w:t>
            </w:r>
          </w:p>
        </w:tc>
        <w:tc>
          <w:tcPr>
            <w:tcW w:w="3967" w:type="dxa"/>
          </w:tcPr>
          <w:p w14:paraId="47C61603" w14:textId="77777777" w:rsidR="006930C1" w:rsidRDefault="00000000">
            <w:pPr>
              <w:jc w:val="center"/>
              <w:rPr>
                <w:rFonts w:ascii="Times New Roman" w:hAnsi="Times New Roman" w:cs="Times New Roman"/>
              </w:rPr>
            </w:pPr>
            <w:r>
              <w:rPr>
                <w:rFonts w:ascii="Times New Roman" w:hAnsi="Times New Roman" w:cs="Times New Roman"/>
              </w:rPr>
              <w:t>NOT NULL, KHÓA NGOẠI</w:t>
            </w:r>
          </w:p>
        </w:tc>
      </w:tr>
      <w:tr w:rsidR="006930C1" w14:paraId="320011A6" w14:textId="77777777">
        <w:trPr>
          <w:trHeight w:val="535"/>
        </w:trPr>
        <w:tc>
          <w:tcPr>
            <w:tcW w:w="3325" w:type="dxa"/>
          </w:tcPr>
          <w:p w14:paraId="6DD57E51" w14:textId="77777777" w:rsidR="006930C1" w:rsidRDefault="00000000">
            <w:pPr>
              <w:jc w:val="center"/>
              <w:rPr>
                <w:rFonts w:ascii="Times New Roman" w:hAnsi="Times New Roman" w:cs="Times New Roman"/>
              </w:rPr>
            </w:pPr>
            <w:r>
              <w:rPr>
                <w:rFonts w:ascii="Times New Roman" w:hAnsi="Times New Roman" w:cs="Times New Roman"/>
              </w:rPr>
              <w:t>MATAIKHOAN</w:t>
            </w:r>
          </w:p>
        </w:tc>
        <w:tc>
          <w:tcPr>
            <w:tcW w:w="3326" w:type="dxa"/>
          </w:tcPr>
          <w:p w14:paraId="325BD8D8" w14:textId="77777777" w:rsidR="006930C1" w:rsidRDefault="00000000">
            <w:pPr>
              <w:jc w:val="center"/>
              <w:rPr>
                <w:rFonts w:ascii="Times New Roman" w:hAnsi="Times New Roman" w:cs="Times New Roman"/>
              </w:rPr>
            </w:pPr>
            <w:r>
              <w:rPr>
                <w:rFonts w:ascii="Times New Roman" w:hAnsi="Times New Roman" w:cs="Times New Roman"/>
              </w:rPr>
              <w:t>VARCHAR(15)</w:t>
            </w:r>
          </w:p>
        </w:tc>
        <w:tc>
          <w:tcPr>
            <w:tcW w:w="3967" w:type="dxa"/>
          </w:tcPr>
          <w:p w14:paraId="089AB435" w14:textId="77777777" w:rsidR="006930C1" w:rsidRDefault="00000000">
            <w:pPr>
              <w:jc w:val="center"/>
              <w:rPr>
                <w:rFonts w:ascii="Times New Roman" w:hAnsi="Times New Roman" w:cs="Times New Roman"/>
              </w:rPr>
            </w:pPr>
            <w:r>
              <w:rPr>
                <w:rFonts w:ascii="Times New Roman" w:hAnsi="Times New Roman" w:cs="Times New Roman"/>
              </w:rPr>
              <w:t>NOTNULL, KHÓA NGOẠI</w:t>
            </w:r>
          </w:p>
        </w:tc>
      </w:tr>
      <w:tr w:rsidR="006930C1" w14:paraId="0782C948" w14:textId="77777777">
        <w:trPr>
          <w:trHeight w:val="535"/>
        </w:trPr>
        <w:tc>
          <w:tcPr>
            <w:tcW w:w="3325" w:type="dxa"/>
          </w:tcPr>
          <w:p w14:paraId="47B1D037" w14:textId="77777777" w:rsidR="006930C1" w:rsidRDefault="00000000">
            <w:pPr>
              <w:jc w:val="center"/>
              <w:rPr>
                <w:rFonts w:ascii="Times New Roman" w:hAnsi="Times New Roman" w:cs="Times New Roman"/>
              </w:rPr>
            </w:pPr>
            <w:r>
              <w:rPr>
                <w:rFonts w:ascii="Times New Roman" w:hAnsi="Times New Roman" w:cs="Times New Roman"/>
              </w:rPr>
              <w:t>MATRANGTHAI</w:t>
            </w:r>
          </w:p>
        </w:tc>
        <w:tc>
          <w:tcPr>
            <w:tcW w:w="3326" w:type="dxa"/>
          </w:tcPr>
          <w:p w14:paraId="0B8DAFB1" w14:textId="77777777" w:rsidR="006930C1" w:rsidRDefault="00000000">
            <w:pPr>
              <w:jc w:val="center"/>
              <w:rPr>
                <w:rFonts w:ascii="Times New Roman" w:hAnsi="Times New Roman" w:cs="Times New Roman"/>
              </w:rPr>
            </w:pPr>
            <w:r>
              <w:rPr>
                <w:rFonts w:ascii="Times New Roman" w:hAnsi="Times New Roman" w:cs="Times New Roman"/>
              </w:rPr>
              <w:t>INT</w:t>
            </w:r>
          </w:p>
        </w:tc>
        <w:tc>
          <w:tcPr>
            <w:tcW w:w="3967" w:type="dxa"/>
          </w:tcPr>
          <w:p w14:paraId="5599C761" w14:textId="77777777" w:rsidR="006930C1" w:rsidRDefault="00000000">
            <w:pPr>
              <w:jc w:val="center"/>
              <w:rPr>
                <w:rFonts w:ascii="Times New Roman" w:hAnsi="Times New Roman" w:cs="Times New Roman"/>
              </w:rPr>
            </w:pPr>
            <w:r>
              <w:rPr>
                <w:rFonts w:ascii="Times New Roman" w:hAnsi="Times New Roman" w:cs="Times New Roman"/>
              </w:rPr>
              <w:t>NOTNULL ,KHÓA NGOẠI</w:t>
            </w:r>
          </w:p>
        </w:tc>
      </w:tr>
    </w:tbl>
    <w:p w14:paraId="3F7077FE" w14:textId="77777777" w:rsidR="006930C1" w:rsidRDefault="006930C1">
      <w:pPr>
        <w:rPr>
          <w:rFonts w:ascii="Times New Roman" w:hAnsi="Times New Roman" w:cs="Times New Roman"/>
        </w:rPr>
      </w:pPr>
    </w:p>
    <w:p w14:paraId="58B824E3" w14:textId="77777777" w:rsidR="006930C1" w:rsidRDefault="00000000">
      <w:pPr>
        <w:numPr>
          <w:ilvl w:val="0"/>
          <w:numId w:val="24"/>
        </w:numPr>
        <w:tabs>
          <w:tab w:val="clear" w:pos="425"/>
        </w:tabs>
        <w:rPr>
          <w:rFonts w:ascii="Times New Roman" w:hAnsi="Times New Roman" w:cs="Times New Roman"/>
        </w:rPr>
      </w:pPr>
      <w:r>
        <w:rPr>
          <w:rFonts w:ascii="Times New Roman" w:hAnsi="Times New Roman" w:cs="Times New Roman"/>
        </w:rPr>
        <w:t>TÊN THÀNH PHẦN: TRANGTHAIHD</w:t>
      </w:r>
    </w:p>
    <w:tbl>
      <w:tblPr>
        <w:tblStyle w:val="LiBang"/>
        <w:tblpPr w:leftFromText="180" w:rightFromText="180" w:vertAnchor="text" w:horzAnchor="margin" w:tblpY="243"/>
        <w:tblOverlap w:val="never"/>
        <w:tblW w:w="10539" w:type="dxa"/>
        <w:tblInd w:w="0" w:type="dxa"/>
        <w:tblLook w:val="04A0" w:firstRow="1" w:lastRow="0" w:firstColumn="1" w:lastColumn="0" w:noHBand="0" w:noVBand="1"/>
      </w:tblPr>
      <w:tblGrid>
        <w:gridCol w:w="3300"/>
        <w:gridCol w:w="3301"/>
        <w:gridCol w:w="3938"/>
      </w:tblGrid>
      <w:tr w:rsidR="006930C1" w14:paraId="7BD6C043" w14:textId="77777777">
        <w:trPr>
          <w:trHeight w:val="512"/>
        </w:trPr>
        <w:tc>
          <w:tcPr>
            <w:tcW w:w="3300" w:type="dxa"/>
          </w:tcPr>
          <w:p w14:paraId="2B6BFB99" w14:textId="77777777" w:rsidR="006930C1" w:rsidRDefault="00000000">
            <w:pPr>
              <w:jc w:val="center"/>
              <w:rPr>
                <w:rFonts w:ascii="Times New Roman" w:hAnsi="Times New Roman" w:cs="Times New Roman"/>
                <w:b/>
                <w:bCs/>
              </w:rPr>
            </w:pPr>
            <w:r>
              <w:rPr>
                <w:rFonts w:ascii="Times New Roman" w:hAnsi="Times New Roman" w:cs="Times New Roman"/>
                <w:b/>
                <w:bCs/>
              </w:rPr>
              <w:t>TÊN TRƯỜNG</w:t>
            </w:r>
          </w:p>
        </w:tc>
        <w:tc>
          <w:tcPr>
            <w:tcW w:w="3301" w:type="dxa"/>
          </w:tcPr>
          <w:p w14:paraId="689FDBF8" w14:textId="77777777" w:rsidR="006930C1" w:rsidRDefault="00000000">
            <w:pPr>
              <w:jc w:val="center"/>
              <w:rPr>
                <w:rFonts w:ascii="Times New Roman" w:hAnsi="Times New Roman" w:cs="Times New Roman"/>
                <w:b/>
                <w:bCs/>
              </w:rPr>
            </w:pPr>
            <w:r>
              <w:rPr>
                <w:rFonts w:ascii="Times New Roman" w:hAnsi="Times New Roman" w:cs="Times New Roman"/>
                <w:b/>
                <w:bCs/>
              </w:rPr>
              <w:t>LOẠI</w:t>
            </w:r>
          </w:p>
        </w:tc>
        <w:tc>
          <w:tcPr>
            <w:tcW w:w="3938" w:type="dxa"/>
          </w:tcPr>
          <w:p w14:paraId="57C6AC8F" w14:textId="77777777" w:rsidR="006930C1" w:rsidRDefault="00000000">
            <w:pPr>
              <w:jc w:val="center"/>
              <w:rPr>
                <w:rFonts w:ascii="Times New Roman" w:hAnsi="Times New Roman" w:cs="Times New Roman"/>
                <w:b/>
                <w:bCs/>
              </w:rPr>
            </w:pPr>
            <w:r>
              <w:rPr>
                <w:rFonts w:ascii="Times New Roman" w:hAnsi="Times New Roman" w:cs="Times New Roman"/>
                <w:b/>
                <w:bCs/>
              </w:rPr>
              <w:t>RÀNG BUỘC</w:t>
            </w:r>
          </w:p>
        </w:tc>
      </w:tr>
      <w:tr w:rsidR="006930C1" w14:paraId="28722C08" w14:textId="77777777">
        <w:trPr>
          <w:trHeight w:val="512"/>
        </w:trPr>
        <w:tc>
          <w:tcPr>
            <w:tcW w:w="3300" w:type="dxa"/>
          </w:tcPr>
          <w:p w14:paraId="789AD421" w14:textId="77777777" w:rsidR="006930C1" w:rsidRDefault="00000000">
            <w:pPr>
              <w:jc w:val="center"/>
              <w:rPr>
                <w:rFonts w:ascii="Times New Roman" w:hAnsi="Times New Roman" w:cs="Times New Roman"/>
              </w:rPr>
            </w:pPr>
            <w:r>
              <w:rPr>
                <w:rFonts w:ascii="Times New Roman" w:hAnsi="Times New Roman" w:cs="Times New Roman"/>
              </w:rPr>
              <w:t>MATRANGTHAIHD</w:t>
            </w:r>
          </w:p>
        </w:tc>
        <w:tc>
          <w:tcPr>
            <w:tcW w:w="3301" w:type="dxa"/>
          </w:tcPr>
          <w:p w14:paraId="66C8F7B0" w14:textId="77777777" w:rsidR="006930C1" w:rsidRDefault="00000000">
            <w:pPr>
              <w:jc w:val="center"/>
              <w:rPr>
                <w:rFonts w:ascii="Times New Roman" w:hAnsi="Times New Roman" w:cs="Times New Roman"/>
              </w:rPr>
            </w:pPr>
            <w:r>
              <w:rPr>
                <w:rFonts w:ascii="Times New Roman" w:hAnsi="Times New Roman" w:cs="Times New Roman"/>
              </w:rPr>
              <w:t>INT</w:t>
            </w:r>
          </w:p>
        </w:tc>
        <w:tc>
          <w:tcPr>
            <w:tcW w:w="3938" w:type="dxa"/>
          </w:tcPr>
          <w:p w14:paraId="46D304F6" w14:textId="77777777" w:rsidR="006930C1" w:rsidRDefault="00000000">
            <w:pPr>
              <w:jc w:val="center"/>
              <w:rPr>
                <w:rFonts w:ascii="Times New Roman" w:hAnsi="Times New Roman" w:cs="Times New Roman"/>
              </w:rPr>
            </w:pPr>
            <w:r>
              <w:rPr>
                <w:rFonts w:ascii="Times New Roman" w:hAnsi="Times New Roman" w:cs="Times New Roman"/>
              </w:rPr>
              <w:t>KHÓA CHÍNH</w:t>
            </w:r>
          </w:p>
        </w:tc>
      </w:tr>
      <w:tr w:rsidR="006930C1" w14:paraId="56F52906" w14:textId="77777777">
        <w:trPr>
          <w:trHeight w:val="522"/>
        </w:trPr>
        <w:tc>
          <w:tcPr>
            <w:tcW w:w="3300" w:type="dxa"/>
          </w:tcPr>
          <w:p w14:paraId="3F100081" w14:textId="77777777" w:rsidR="006930C1" w:rsidRDefault="00000000">
            <w:pPr>
              <w:jc w:val="center"/>
              <w:rPr>
                <w:rFonts w:ascii="Times New Roman" w:hAnsi="Times New Roman" w:cs="Times New Roman"/>
              </w:rPr>
            </w:pPr>
            <w:r>
              <w:rPr>
                <w:rFonts w:ascii="Times New Roman" w:hAnsi="Times New Roman" w:cs="Times New Roman"/>
              </w:rPr>
              <w:t>TENTRANGTHAI</w:t>
            </w:r>
          </w:p>
        </w:tc>
        <w:tc>
          <w:tcPr>
            <w:tcW w:w="3301" w:type="dxa"/>
          </w:tcPr>
          <w:p w14:paraId="63F02748" w14:textId="77777777" w:rsidR="006930C1" w:rsidRDefault="00000000">
            <w:pPr>
              <w:jc w:val="center"/>
              <w:rPr>
                <w:rFonts w:ascii="Times New Roman" w:hAnsi="Times New Roman" w:cs="Times New Roman"/>
              </w:rPr>
            </w:pPr>
            <w:r>
              <w:rPr>
                <w:rFonts w:ascii="Times New Roman" w:hAnsi="Times New Roman" w:cs="Times New Roman"/>
              </w:rPr>
              <w:t>NVARCHAR(25)</w:t>
            </w:r>
          </w:p>
        </w:tc>
        <w:tc>
          <w:tcPr>
            <w:tcW w:w="3938" w:type="dxa"/>
          </w:tcPr>
          <w:p w14:paraId="0F1FEDDE" w14:textId="77777777" w:rsidR="006930C1" w:rsidRDefault="00000000">
            <w:pPr>
              <w:jc w:val="center"/>
              <w:rPr>
                <w:rFonts w:ascii="Times New Roman" w:hAnsi="Times New Roman" w:cs="Times New Roman"/>
              </w:rPr>
            </w:pPr>
            <w:r>
              <w:rPr>
                <w:rFonts w:ascii="Times New Roman" w:hAnsi="Times New Roman" w:cs="Times New Roman"/>
              </w:rPr>
              <w:t>NOT NULL</w:t>
            </w:r>
          </w:p>
        </w:tc>
      </w:tr>
    </w:tbl>
    <w:p w14:paraId="1633C10B" w14:textId="77777777" w:rsidR="006930C1" w:rsidRDefault="006930C1">
      <w:pPr>
        <w:tabs>
          <w:tab w:val="left" w:pos="425"/>
        </w:tabs>
        <w:rPr>
          <w:rFonts w:ascii="Times New Roman" w:hAnsi="Times New Roman" w:cs="Times New Roman"/>
        </w:rPr>
      </w:pPr>
    </w:p>
    <w:p w14:paraId="5A81921E" w14:textId="77777777" w:rsidR="006930C1" w:rsidRDefault="006930C1">
      <w:pPr>
        <w:tabs>
          <w:tab w:val="left" w:pos="425"/>
        </w:tabs>
        <w:ind w:left="425"/>
        <w:rPr>
          <w:rFonts w:ascii="Times New Roman" w:hAnsi="Times New Roman" w:cs="Times New Roman"/>
        </w:rPr>
      </w:pPr>
    </w:p>
    <w:p w14:paraId="37CF81E9" w14:textId="77777777" w:rsidR="006930C1" w:rsidRDefault="00000000">
      <w:pPr>
        <w:numPr>
          <w:ilvl w:val="0"/>
          <w:numId w:val="24"/>
        </w:numPr>
        <w:tabs>
          <w:tab w:val="clear" w:pos="425"/>
        </w:tabs>
        <w:rPr>
          <w:rFonts w:ascii="Times New Roman" w:hAnsi="Times New Roman" w:cs="Times New Roman"/>
        </w:rPr>
      </w:pPr>
      <w:r>
        <w:rPr>
          <w:rFonts w:ascii="Times New Roman" w:hAnsi="Times New Roman" w:cs="Times New Roman"/>
        </w:rPr>
        <w:t xml:space="preserve">TÊN THÀNH PHẦN: TKADMIN </w:t>
      </w:r>
    </w:p>
    <w:p w14:paraId="2EB78889" w14:textId="77777777" w:rsidR="006930C1" w:rsidRDefault="006930C1">
      <w:pPr>
        <w:rPr>
          <w:rFonts w:ascii="Times New Roman" w:hAnsi="Times New Roman" w:cs="Times New Roman"/>
        </w:rPr>
      </w:pPr>
    </w:p>
    <w:tbl>
      <w:tblPr>
        <w:tblStyle w:val="LiBang"/>
        <w:tblW w:w="10638" w:type="dxa"/>
        <w:tblInd w:w="-113" w:type="dxa"/>
        <w:tblLook w:val="04A0" w:firstRow="1" w:lastRow="0" w:firstColumn="1" w:lastColumn="0" w:noHBand="0" w:noVBand="1"/>
      </w:tblPr>
      <w:tblGrid>
        <w:gridCol w:w="3331"/>
        <w:gridCol w:w="3332"/>
        <w:gridCol w:w="3975"/>
      </w:tblGrid>
      <w:tr w:rsidR="006930C1" w14:paraId="147FE30F" w14:textId="77777777">
        <w:trPr>
          <w:trHeight w:val="516"/>
        </w:trPr>
        <w:tc>
          <w:tcPr>
            <w:tcW w:w="3331" w:type="dxa"/>
          </w:tcPr>
          <w:p w14:paraId="51FDAEC9" w14:textId="77777777" w:rsidR="006930C1" w:rsidRDefault="00000000">
            <w:pPr>
              <w:jc w:val="center"/>
              <w:rPr>
                <w:rFonts w:ascii="Times New Roman" w:hAnsi="Times New Roman" w:cs="Times New Roman"/>
                <w:b/>
                <w:bCs/>
              </w:rPr>
            </w:pPr>
            <w:r>
              <w:rPr>
                <w:rFonts w:ascii="Times New Roman" w:hAnsi="Times New Roman" w:cs="Times New Roman"/>
                <w:b/>
                <w:bCs/>
              </w:rPr>
              <w:t>TÊN TRƯỜNG</w:t>
            </w:r>
          </w:p>
        </w:tc>
        <w:tc>
          <w:tcPr>
            <w:tcW w:w="3332" w:type="dxa"/>
          </w:tcPr>
          <w:p w14:paraId="0C2725A5" w14:textId="77777777" w:rsidR="006930C1" w:rsidRDefault="00000000">
            <w:pPr>
              <w:jc w:val="center"/>
              <w:rPr>
                <w:rFonts w:ascii="Times New Roman" w:hAnsi="Times New Roman" w:cs="Times New Roman"/>
                <w:b/>
                <w:bCs/>
              </w:rPr>
            </w:pPr>
            <w:r>
              <w:rPr>
                <w:rFonts w:ascii="Times New Roman" w:hAnsi="Times New Roman" w:cs="Times New Roman"/>
                <w:b/>
                <w:bCs/>
              </w:rPr>
              <w:t>LOẠI</w:t>
            </w:r>
          </w:p>
        </w:tc>
        <w:tc>
          <w:tcPr>
            <w:tcW w:w="3975" w:type="dxa"/>
          </w:tcPr>
          <w:p w14:paraId="54DBEF80" w14:textId="77777777" w:rsidR="006930C1" w:rsidRDefault="00000000">
            <w:pPr>
              <w:jc w:val="center"/>
              <w:rPr>
                <w:rFonts w:ascii="Times New Roman" w:hAnsi="Times New Roman" w:cs="Times New Roman"/>
                <w:b/>
                <w:bCs/>
              </w:rPr>
            </w:pPr>
            <w:r>
              <w:rPr>
                <w:rFonts w:ascii="Times New Roman" w:hAnsi="Times New Roman" w:cs="Times New Roman"/>
                <w:b/>
                <w:bCs/>
              </w:rPr>
              <w:t>RÀNG BUỘC</w:t>
            </w:r>
          </w:p>
        </w:tc>
      </w:tr>
      <w:tr w:rsidR="006930C1" w14:paraId="370D08BC" w14:textId="77777777">
        <w:trPr>
          <w:trHeight w:val="516"/>
        </w:trPr>
        <w:tc>
          <w:tcPr>
            <w:tcW w:w="3331" w:type="dxa"/>
          </w:tcPr>
          <w:p w14:paraId="09367CF6" w14:textId="77777777" w:rsidR="006930C1" w:rsidRDefault="00000000">
            <w:pPr>
              <w:jc w:val="center"/>
              <w:rPr>
                <w:rFonts w:ascii="Times New Roman" w:hAnsi="Times New Roman" w:cs="Times New Roman"/>
              </w:rPr>
            </w:pPr>
            <w:r>
              <w:rPr>
                <w:rFonts w:ascii="Times New Roman" w:hAnsi="Times New Roman" w:cs="Times New Roman"/>
              </w:rPr>
              <w:t>MAADMIN</w:t>
            </w:r>
          </w:p>
        </w:tc>
        <w:tc>
          <w:tcPr>
            <w:tcW w:w="3332" w:type="dxa"/>
          </w:tcPr>
          <w:p w14:paraId="0A6499ED" w14:textId="77777777" w:rsidR="006930C1" w:rsidRDefault="00000000">
            <w:pPr>
              <w:jc w:val="center"/>
              <w:rPr>
                <w:rFonts w:ascii="Times New Roman" w:hAnsi="Times New Roman" w:cs="Times New Roman"/>
              </w:rPr>
            </w:pPr>
            <w:r>
              <w:rPr>
                <w:rFonts w:ascii="Times New Roman" w:hAnsi="Times New Roman" w:cs="Times New Roman"/>
              </w:rPr>
              <w:t>VARCHAR(10)</w:t>
            </w:r>
          </w:p>
        </w:tc>
        <w:tc>
          <w:tcPr>
            <w:tcW w:w="3975" w:type="dxa"/>
          </w:tcPr>
          <w:p w14:paraId="5071C12F" w14:textId="77777777" w:rsidR="006930C1" w:rsidRDefault="00000000">
            <w:pPr>
              <w:jc w:val="center"/>
              <w:rPr>
                <w:rFonts w:ascii="Times New Roman" w:hAnsi="Times New Roman" w:cs="Times New Roman"/>
              </w:rPr>
            </w:pPr>
            <w:r>
              <w:rPr>
                <w:rFonts w:ascii="Times New Roman" w:hAnsi="Times New Roman" w:cs="Times New Roman"/>
              </w:rPr>
              <w:t>KHÓA CHÍNH</w:t>
            </w:r>
          </w:p>
        </w:tc>
      </w:tr>
      <w:tr w:rsidR="006930C1" w14:paraId="4B249351" w14:textId="77777777">
        <w:trPr>
          <w:trHeight w:val="516"/>
        </w:trPr>
        <w:tc>
          <w:tcPr>
            <w:tcW w:w="3331" w:type="dxa"/>
          </w:tcPr>
          <w:p w14:paraId="0A14D3EA" w14:textId="77777777" w:rsidR="006930C1" w:rsidRDefault="00000000">
            <w:pPr>
              <w:jc w:val="center"/>
              <w:rPr>
                <w:rFonts w:ascii="Times New Roman" w:hAnsi="Times New Roman" w:cs="Times New Roman"/>
              </w:rPr>
            </w:pPr>
            <w:r>
              <w:rPr>
                <w:rFonts w:ascii="Times New Roman" w:hAnsi="Times New Roman" w:cs="Times New Roman"/>
              </w:rPr>
              <w:t>TAIKHOAN</w:t>
            </w:r>
          </w:p>
        </w:tc>
        <w:tc>
          <w:tcPr>
            <w:tcW w:w="3332" w:type="dxa"/>
          </w:tcPr>
          <w:p w14:paraId="5C1273A6" w14:textId="77777777" w:rsidR="006930C1" w:rsidRDefault="00000000">
            <w:pPr>
              <w:jc w:val="center"/>
              <w:rPr>
                <w:rFonts w:ascii="Times New Roman" w:hAnsi="Times New Roman" w:cs="Times New Roman"/>
              </w:rPr>
            </w:pPr>
            <w:r>
              <w:rPr>
                <w:rFonts w:ascii="Times New Roman" w:hAnsi="Times New Roman" w:cs="Times New Roman"/>
              </w:rPr>
              <w:t>VARCHAR(20)</w:t>
            </w:r>
          </w:p>
        </w:tc>
        <w:tc>
          <w:tcPr>
            <w:tcW w:w="3975" w:type="dxa"/>
          </w:tcPr>
          <w:p w14:paraId="4AEB979F" w14:textId="77777777" w:rsidR="006930C1" w:rsidRDefault="00000000">
            <w:pPr>
              <w:jc w:val="center"/>
              <w:rPr>
                <w:rFonts w:ascii="Times New Roman" w:hAnsi="Times New Roman" w:cs="Times New Roman"/>
              </w:rPr>
            </w:pPr>
            <w:r>
              <w:rPr>
                <w:rFonts w:ascii="Times New Roman" w:hAnsi="Times New Roman" w:cs="Times New Roman"/>
              </w:rPr>
              <w:t>NOT NULL, KHÓA NGOẠI</w:t>
            </w:r>
          </w:p>
        </w:tc>
      </w:tr>
      <w:tr w:rsidR="006930C1" w14:paraId="30361831" w14:textId="77777777">
        <w:trPr>
          <w:trHeight w:val="516"/>
        </w:trPr>
        <w:tc>
          <w:tcPr>
            <w:tcW w:w="3331" w:type="dxa"/>
          </w:tcPr>
          <w:p w14:paraId="55345B1F" w14:textId="77777777" w:rsidR="006930C1" w:rsidRDefault="00000000">
            <w:pPr>
              <w:jc w:val="center"/>
              <w:rPr>
                <w:rFonts w:ascii="Times New Roman" w:hAnsi="Times New Roman" w:cs="Times New Roman"/>
                <w:b/>
                <w:bCs/>
              </w:rPr>
            </w:pPr>
            <w:r>
              <w:rPr>
                <w:rFonts w:ascii="Times New Roman" w:hAnsi="Times New Roman" w:cs="Times New Roman"/>
                <w:b/>
                <w:bCs/>
              </w:rPr>
              <w:t>MATKHAU</w:t>
            </w:r>
          </w:p>
        </w:tc>
        <w:tc>
          <w:tcPr>
            <w:tcW w:w="3332" w:type="dxa"/>
          </w:tcPr>
          <w:p w14:paraId="5498A627" w14:textId="77777777" w:rsidR="006930C1" w:rsidRDefault="00000000">
            <w:pPr>
              <w:jc w:val="center"/>
              <w:rPr>
                <w:rFonts w:ascii="Times New Roman" w:hAnsi="Times New Roman" w:cs="Times New Roman"/>
                <w:b/>
                <w:bCs/>
              </w:rPr>
            </w:pPr>
            <w:r>
              <w:rPr>
                <w:rFonts w:ascii="Times New Roman" w:hAnsi="Times New Roman" w:cs="Times New Roman"/>
                <w:b/>
                <w:bCs/>
              </w:rPr>
              <w:t>VARCHAR(255)</w:t>
            </w:r>
          </w:p>
        </w:tc>
        <w:tc>
          <w:tcPr>
            <w:tcW w:w="3975" w:type="dxa"/>
          </w:tcPr>
          <w:p w14:paraId="7F2B039A" w14:textId="77777777" w:rsidR="006930C1" w:rsidRDefault="00000000">
            <w:pPr>
              <w:jc w:val="center"/>
              <w:rPr>
                <w:rFonts w:ascii="Times New Roman" w:hAnsi="Times New Roman" w:cs="Times New Roman"/>
                <w:b/>
                <w:bCs/>
              </w:rPr>
            </w:pPr>
            <w:r>
              <w:rPr>
                <w:rFonts w:ascii="Times New Roman" w:hAnsi="Times New Roman" w:cs="Times New Roman"/>
                <w:b/>
                <w:bCs/>
              </w:rPr>
              <w:t>NOTNULL</w:t>
            </w:r>
          </w:p>
        </w:tc>
      </w:tr>
      <w:tr w:rsidR="006930C1" w14:paraId="494D9AC5" w14:textId="77777777">
        <w:trPr>
          <w:trHeight w:val="516"/>
        </w:trPr>
        <w:tc>
          <w:tcPr>
            <w:tcW w:w="3331" w:type="dxa"/>
          </w:tcPr>
          <w:p w14:paraId="264AE359" w14:textId="77777777" w:rsidR="006930C1" w:rsidRDefault="00000000">
            <w:pPr>
              <w:jc w:val="center"/>
              <w:rPr>
                <w:rFonts w:ascii="Times New Roman" w:hAnsi="Times New Roman" w:cs="Times New Roman"/>
              </w:rPr>
            </w:pPr>
            <w:r>
              <w:rPr>
                <w:rFonts w:ascii="Times New Roman" w:hAnsi="Times New Roman" w:cs="Times New Roman"/>
              </w:rPr>
              <w:lastRenderedPageBreak/>
              <w:t>GROUP_ROLEID</w:t>
            </w:r>
          </w:p>
        </w:tc>
        <w:tc>
          <w:tcPr>
            <w:tcW w:w="3332" w:type="dxa"/>
          </w:tcPr>
          <w:p w14:paraId="2200951E" w14:textId="77777777" w:rsidR="006930C1" w:rsidRDefault="00000000">
            <w:pPr>
              <w:jc w:val="center"/>
              <w:rPr>
                <w:rFonts w:ascii="Times New Roman" w:hAnsi="Times New Roman" w:cs="Times New Roman"/>
              </w:rPr>
            </w:pPr>
            <w:r>
              <w:rPr>
                <w:rFonts w:ascii="Times New Roman" w:hAnsi="Times New Roman" w:cs="Times New Roman"/>
              </w:rPr>
              <w:t>INT</w:t>
            </w:r>
          </w:p>
        </w:tc>
        <w:tc>
          <w:tcPr>
            <w:tcW w:w="3975" w:type="dxa"/>
          </w:tcPr>
          <w:p w14:paraId="0B6553D4" w14:textId="77777777" w:rsidR="006930C1" w:rsidRDefault="00000000">
            <w:pPr>
              <w:jc w:val="center"/>
              <w:rPr>
                <w:rFonts w:ascii="Times New Roman" w:hAnsi="Times New Roman" w:cs="Times New Roman"/>
              </w:rPr>
            </w:pPr>
            <w:r>
              <w:rPr>
                <w:rFonts w:ascii="Times New Roman" w:hAnsi="Times New Roman" w:cs="Times New Roman"/>
              </w:rPr>
              <w:t>NOTNULL ,KHÓA NGOẠI</w:t>
            </w:r>
          </w:p>
        </w:tc>
      </w:tr>
      <w:tr w:rsidR="006930C1" w14:paraId="110A3652" w14:textId="77777777">
        <w:trPr>
          <w:trHeight w:val="516"/>
        </w:trPr>
        <w:tc>
          <w:tcPr>
            <w:tcW w:w="3331" w:type="dxa"/>
          </w:tcPr>
          <w:p w14:paraId="41375E98" w14:textId="77777777" w:rsidR="006930C1" w:rsidRDefault="00000000">
            <w:pPr>
              <w:jc w:val="center"/>
              <w:rPr>
                <w:rFonts w:ascii="Times New Roman" w:hAnsi="Times New Roman" w:cs="Times New Roman"/>
              </w:rPr>
            </w:pPr>
            <w:r>
              <w:rPr>
                <w:rFonts w:ascii="Times New Roman" w:hAnsi="Times New Roman" w:cs="Times New Roman"/>
              </w:rPr>
              <w:t>EMAIL</w:t>
            </w:r>
          </w:p>
        </w:tc>
        <w:tc>
          <w:tcPr>
            <w:tcW w:w="3332" w:type="dxa"/>
          </w:tcPr>
          <w:p w14:paraId="0434BDB2" w14:textId="77777777" w:rsidR="006930C1" w:rsidRDefault="00000000">
            <w:pPr>
              <w:jc w:val="center"/>
              <w:rPr>
                <w:rFonts w:ascii="Times New Roman" w:hAnsi="Times New Roman" w:cs="Times New Roman"/>
              </w:rPr>
            </w:pPr>
            <w:r>
              <w:rPr>
                <w:rFonts w:ascii="Times New Roman" w:hAnsi="Times New Roman" w:cs="Times New Roman"/>
              </w:rPr>
              <w:t>VARCHAR(40)</w:t>
            </w:r>
          </w:p>
        </w:tc>
        <w:tc>
          <w:tcPr>
            <w:tcW w:w="3975" w:type="dxa"/>
          </w:tcPr>
          <w:p w14:paraId="765E0C49" w14:textId="77777777" w:rsidR="006930C1" w:rsidRDefault="006930C1">
            <w:pPr>
              <w:jc w:val="center"/>
              <w:rPr>
                <w:rFonts w:ascii="Times New Roman" w:hAnsi="Times New Roman" w:cs="Times New Roman"/>
              </w:rPr>
            </w:pPr>
          </w:p>
        </w:tc>
      </w:tr>
      <w:tr w:rsidR="006930C1" w14:paraId="3C5FD567" w14:textId="77777777">
        <w:trPr>
          <w:trHeight w:val="526"/>
        </w:trPr>
        <w:tc>
          <w:tcPr>
            <w:tcW w:w="3331" w:type="dxa"/>
          </w:tcPr>
          <w:p w14:paraId="4FD2AD8C" w14:textId="77777777" w:rsidR="006930C1" w:rsidRDefault="00000000">
            <w:pPr>
              <w:jc w:val="center"/>
              <w:rPr>
                <w:rFonts w:ascii="Times New Roman" w:hAnsi="Times New Roman" w:cs="Times New Roman"/>
              </w:rPr>
            </w:pPr>
            <w:r>
              <w:rPr>
                <w:rFonts w:ascii="Times New Roman" w:hAnsi="Times New Roman" w:cs="Times New Roman"/>
              </w:rPr>
              <w:t>SDT</w:t>
            </w:r>
          </w:p>
        </w:tc>
        <w:tc>
          <w:tcPr>
            <w:tcW w:w="3332" w:type="dxa"/>
          </w:tcPr>
          <w:p w14:paraId="6058B1D1" w14:textId="77777777" w:rsidR="006930C1" w:rsidRDefault="00000000">
            <w:pPr>
              <w:jc w:val="center"/>
              <w:rPr>
                <w:rFonts w:ascii="Times New Roman" w:hAnsi="Times New Roman" w:cs="Times New Roman"/>
              </w:rPr>
            </w:pPr>
            <w:r>
              <w:rPr>
                <w:rFonts w:ascii="Times New Roman" w:hAnsi="Times New Roman" w:cs="Times New Roman"/>
              </w:rPr>
              <w:t>VARCHAR(12)</w:t>
            </w:r>
          </w:p>
        </w:tc>
        <w:tc>
          <w:tcPr>
            <w:tcW w:w="3975" w:type="dxa"/>
          </w:tcPr>
          <w:p w14:paraId="45AA9696" w14:textId="77777777" w:rsidR="006930C1" w:rsidRDefault="006930C1">
            <w:pPr>
              <w:jc w:val="center"/>
              <w:rPr>
                <w:rFonts w:ascii="Times New Roman" w:hAnsi="Times New Roman" w:cs="Times New Roman"/>
              </w:rPr>
            </w:pPr>
          </w:p>
        </w:tc>
      </w:tr>
    </w:tbl>
    <w:p w14:paraId="438AB340" w14:textId="77777777" w:rsidR="006930C1" w:rsidRDefault="006930C1">
      <w:pPr>
        <w:rPr>
          <w:rFonts w:ascii="Times New Roman" w:hAnsi="Times New Roman" w:cs="Times New Roman"/>
        </w:rPr>
      </w:pPr>
    </w:p>
    <w:p w14:paraId="3B0B6821" w14:textId="77777777" w:rsidR="006930C1" w:rsidRDefault="006930C1">
      <w:pPr>
        <w:rPr>
          <w:rFonts w:ascii="Times New Roman" w:hAnsi="Times New Roman" w:cs="Times New Roman"/>
        </w:rPr>
      </w:pPr>
    </w:p>
    <w:p w14:paraId="3FA69793" w14:textId="77777777" w:rsidR="006930C1" w:rsidRDefault="00000000">
      <w:pPr>
        <w:numPr>
          <w:ilvl w:val="0"/>
          <w:numId w:val="24"/>
        </w:numPr>
        <w:tabs>
          <w:tab w:val="clear" w:pos="425"/>
        </w:tabs>
        <w:rPr>
          <w:rFonts w:ascii="Times New Roman" w:hAnsi="Times New Roman" w:cs="Times New Roman"/>
        </w:rPr>
      </w:pPr>
      <w:r>
        <w:rPr>
          <w:rFonts w:ascii="Times New Roman" w:hAnsi="Times New Roman" w:cs="Times New Roman"/>
        </w:rPr>
        <w:t>TÊN THÀNH PHẦN: QUYEN</w:t>
      </w:r>
    </w:p>
    <w:tbl>
      <w:tblPr>
        <w:tblStyle w:val="LiBang"/>
        <w:tblpPr w:leftFromText="180" w:rightFromText="180" w:vertAnchor="text" w:horzAnchor="margin" w:tblpY="45"/>
        <w:tblOverlap w:val="never"/>
        <w:tblW w:w="10578" w:type="dxa"/>
        <w:tblInd w:w="0" w:type="dxa"/>
        <w:tblLook w:val="04A0" w:firstRow="1" w:lastRow="0" w:firstColumn="1" w:lastColumn="0" w:noHBand="0" w:noVBand="1"/>
      </w:tblPr>
      <w:tblGrid>
        <w:gridCol w:w="3312"/>
        <w:gridCol w:w="3313"/>
        <w:gridCol w:w="3953"/>
      </w:tblGrid>
      <w:tr w:rsidR="006930C1" w14:paraId="2CBA3B19" w14:textId="77777777">
        <w:trPr>
          <w:trHeight w:val="481"/>
        </w:trPr>
        <w:tc>
          <w:tcPr>
            <w:tcW w:w="3312" w:type="dxa"/>
          </w:tcPr>
          <w:p w14:paraId="7511B738" w14:textId="77777777" w:rsidR="006930C1" w:rsidRDefault="00000000">
            <w:pPr>
              <w:jc w:val="center"/>
              <w:rPr>
                <w:rFonts w:ascii="Times New Roman" w:hAnsi="Times New Roman" w:cs="Times New Roman"/>
                <w:b/>
                <w:bCs/>
              </w:rPr>
            </w:pPr>
            <w:r>
              <w:rPr>
                <w:rFonts w:ascii="Times New Roman" w:hAnsi="Times New Roman" w:cs="Times New Roman"/>
                <w:b/>
                <w:bCs/>
              </w:rPr>
              <w:t>TÊN TRƯỜNG</w:t>
            </w:r>
          </w:p>
        </w:tc>
        <w:tc>
          <w:tcPr>
            <w:tcW w:w="3313" w:type="dxa"/>
          </w:tcPr>
          <w:p w14:paraId="43AED0DC" w14:textId="77777777" w:rsidR="006930C1" w:rsidRDefault="00000000">
            <w:pPr>
              <w:jc w:val="center"/>
              <w:rPr>
                <w:rFonts w:ascii="Times New Roman" w:hAnsi="Times New Roman" w:cs="Times New Roman"/>
                <w:b/>
                <w:bCs/>
              </w:rPr>
            </w:pPr>
            <w:r>
              <w:rPr>
                <w:rFonts w:ascii="Times New Roman" w:hAnsi="Times New Roman" w:cs="Times New Roman"/>
                <w:b/>
                <w:bCs/>
              </w:rPr>
              <w:t>LOẠI</w:t>
            </w:r>
          </w:p>
        </w:tc>
        <w:tc>
          <w:tcPr>
            <w:tcW w:w="3953" w:type="dxa"/>
          </w:tcPr>
          <w:p w14:paraId="248F68F5" w14:textId="77777777" w:rsidR="006930C1" w:rsidRDefault="00000000">
            <w:pPr>
              <w:jc w:val="center"/>
              <w:rPr>
                <w:rFonts w:ascii="Times New Roman" w:hAnsi="Times New Roman" w:cs="Times New Roman"/>
                <w:b/>
                <w:bCs/>
              </w:rPr>
            </w:pPr>
            <w:r>
              <w:rPr>
                <w:rFonts w:ascii="Times New Roman" w:hAnsi="Times New Roman" w:cs="Times New Roman"/>
                <w:b/>
                <w:bCs/>
              </w:rPr>
              <w:t>RÀNG BUỘC</w:t>
            </w:r>
          </w:p>
        </w:tc>
      </w:tr>
      <w:tr w:rsidR="006930C1" w14:paraId="1DC7C18D" w14:textId="77777777">
        <w:trPr>
          <w:trHeight w:val="481"/>
        </w:trPr>
        <w:tc>
          <w:tcPr>
            <w:tcW w:w="3312" w:type="dxa"/>
          </w:tcPr>
          <w:p w14:paraId="7F79FB7B" w14:textId="77777777" w:rsidR="006930C1" w:rsidRDefault="00000000">
            <w:pPr>
              <w:jc w:val="center"/>
              <w:rPr>
                <w:rFonts w:ascii="Times New Roman" w:hAnsi="Times New Roman" w:cs="Times New Roman"/>
              </w:rPr>
            </w:pPr>
            <w:r>
              <w:rPr>
                <w:rFonts w:ascii="Times New Roman" w:hAnsi="Times New Roman" w:cs="Times New Roman"/>
              </w:rPr>
              <w:t>MAQUYEN</w:t>
            </w:r>
          </w:p>
        </w:tc>
        <w:tc>
          <w:tcPr>
            <w:tcW w:w="3313" w:type="dxa"/>
          </w:tcPr>
          <w:p w14:paraId="05B18FE1" w14:textId="77777777" w:rsidR="006930C1" w:rsidRDefault="00000000">
            <w:pPr>
              <w:jc w:val="center"/>
              <w:rPr>
                <w:rFonts w:ascii="Times New Roman" w:hAnsi="Times New Roman" w:cs="Times New Roman"/>
              </w:rPr>
            </w:pPr>
            <w:r>
              <w:rPr>
                <w:rFonts w:ascii="Times New Roman" w:hAnsi="Times New Roman" w:cs="Times New Roman"/>
              </w:rPr>
              <w:t>INT</w:t>
            </w:r>
          </w:p>
        </w:tc>
        <w:tc>
          <w:tcPr>
            <w:tcW w:w="3953" w:type="dxa"/>
          </w:tcPr>
          <w:p w14:paraId="07E95753" w14:textId="77777777" w:rsidR="006930C1" w:rsidRDefault="00000000">
            <w:pPr>
              <w:jc w:val="center"/>
              <w:rPr>
                <w:rFonts w:ascii="Times New Roman" w:hAnsi="Times New Roman" w:cs="Times New Roman"/>
              </w:rPr>
            </w:pPr>
            <w:r>
              <w:rPr>
                <w:rFonts w:ascii="Times New Roman" w:hAnsi="Times New Roman" w:cs="Times New Roman"/>
              </w:rPr>
              <w:t>KHÓA CHÍNH</w:t>
            </w:r>
          </w:p>
        </w:tc>
      </w:tr>
      <w:tr w:rsidR="006930C1" w14:paraId="0D3A8689" w14:textId="77777777">
        <w:trPr>
          <w:trHeight w:val="490"/>
        </w:trPr>
        <w:tc>
          <w:tcPr>
            <w:tcW w:w="3312" w:type="dxa"/>
          </w:tcPr>
          <w:p w14:paraId="1359131F" w14:textId="77777777" w:rsidR="006930C1" w:rsidRDefault="00000000">
            <w:pPr>
              <w:jc w:val="center"/>
              <w:rPr>
                <w:rFonts w:ascii="Times New Roman" w:hAnsi="Times New Roman" w:cs="Times New Roman"/>
              </w:rPr>
            </w:pPr>
            <w:r>
              <w:rPr>
                <w:rFonts w:ascii="Times New Roman" w:hAnsi="Times New Roman" w:cs="Times New Roman"/>
              </w:rPr>
              <w:t>TENQUYEN</w:t>
            </w:r>
          </w:p>
        </w:tc>
        <w:tc>
          <w:tcPr>
            <w:tcW w:w="3313" w:type="dxa"/>
          </w:tcPr>
          <w:p w14:paraId="5B3F3805" w14:textId="77777777" w:rsidR="006930C1" w:rsidRDefault="00000000">
            <w:pPr>
              <w:jc w:val="center"/>
              <w:rPr>
                <w:rFonts w:ascii="Times New Roman" w:hAnsi="Times New Roman" w:cs="Times New Roman"/>
              </w:rPr>
            </w:pPr>
            <w:r>
              <w:rPr>
                <w:rFonts w:ascii="Times New Roman" w:hAnsi="Times New Roman" w:cs="Times New Roman"/>
              </w:rPr>
              <w:t>VARCHAR(25)</w:t>
            </w:r>
          </w:p>
        </w:tc>
        <w:tc>
          <w:tcPr>
            <w:tcW w:w="3953" w:type="dxa"/>
          </w:tcPr>
          <w:p w14:paraId="2354F4A8" w14:textId="77777777" w:rsidR="006930C1" w:rsidRDefault="00000000">
            <w:pPr>
              <w:jc w:val="center"/>
              <w:rPr>
                <w:rFonts w:ascii="Times New Roman" w:hAnsi="Times New Roman" w:cs="Times New Roman"/>
              </w:rPr>
            </w:pPr>
            <w:r>
              <w:rPr>
                <w:rFonts w:ascii="Times New Roman" w:hAnsi="Times New Roman" w:cs="Times New Roman"/>
              </w:rPr>
              <w:t>NOT NULL</w:t>
            </w:r>
          </w:p>
        </w:tc>
      </w:tr>
      <w:tr w:rsidR="006930C1" w14:paraId="2CA181DF" w14:textId="77777777">
        <w:trPr>
          <w:trHeight w:val="490"/>
        </w:trPr>
        <w:tc>
          <w:tcPr>
            <w:tcW w:w="3312" w:type="dxa"/>
          </w:tcPr>
          <w:p w14:paraId="1947DD69" w14:textId="77777777" w:rsidR="006930C1" w:rsidRDefault="00000000">
            <w:pPr>
              <w:jc w:val="center"/>
              <w:rPr>
                <w:rFonts w:ascii="Times New Roman" w:hAnsi="Times New Roman" w:cs="Times New Roman"/>
              </w:rPr>
            </w:pPr>
            <w:r>
              <w:rPr>
                <w:rFonts w:ascii="Times New Roman" w:hAnsi="Times New Roman" w:cs="Times New Roman"/>
              </w:rPr>
              <w:t>URL</w:t>
            </w:r>
          </w:p>
        </w:tc>
        <w:tc>
          <w:tcPr>
            <w:tcW w:w="3313" w:type="dxa"/>
          </w:tcPr>
          <w:p w14:paraId="7505BBFD" w14:textId="77777777" w:rsidR="006930C1" w:rsidRDefault="00000000">
            <w:pPr>
              <w:jc w:val="center"/>
              <w:rPr>
                <w:rFonts w:ascii="Times New Roman" w:hAnsi="Times New Roman" w:cs="Times New Roman"/>
              </w:rPr>
            </w:pPr>
            <w:r>
              <w:rPr>
                <w:rFonts w:ascii="Times New Roman" w:hAnsi="Times New Roman" w:cs="Times New Roman"/>
              </w:rPr>
              <w:t>VARCHAR(25)</w:t>
            </w:r>
          </w:p>
        </w:tc>
        <w:tc>
          <w:tcPr>
            <w:tcW w:w="3953" w:type="dxa"/>
          </w:tcPr>
          <w:p w14:paraId="7809D79C" w14:textId="77777777" w:rsidR="006930C1" w:rsidRDefault="006930C1">
            <w:pPr>
              <w:jc w:val="center"/>
              <w:rPr>
                <w:rFonts w:ascii="Times New Roman" w:hAnsi="Times New Roman" w:cs="Times New Roman"/>
              </w:rPr>
            </w:pPr>
          </w:p>
        </w:tc>
      </w:tr>
    </w:tbl>
    <w:p w14:paraId="4B0007C6" w14:textId="77777777" w:rsidR="006930C1" w:rsidRDefault="006930C1">
      <w:pPr>
        <w:rPr>
          <w:rFonts w:ascii="Times New Roman" w:hAnsi="Times New Roman" w:cs="Times New Roman"/>
        </w:rPr>
      </w:pPr>
    </w:p>
    <w:p w14:paraId="5B3726DF" w14:textId="77777777" w:rsidR="006930C1" w:rsidRDefault="006930C1">
      <w:pPr>
        <w:rPr>
          <w:rFonts w:ascii="Times New Roman" w:hAnsi="Times New Roman" w:cs="Times New Roman"/>
        </w:rPr>
      </w:pPr>
    </w:p>
    <w:p w14:paraId="6DDB2116" w14:textId="77777777" w:rsidR="006930C1" w:rsidRDefault="00000000">
      <w:pPr>
        <w:numPr>
          <w:ilvl w:val="0"/>
          <w:numId w:val="24"/>
        </w:numPr>
        <w:tabs>
          <w:tab w:val="clear" w:pos="425"/>
        </w:tabs>
        <w:rPr>
          <w:rFonts w:ascii="Times New Roman" w:hAnsi="Times New Roman" w:cs="Times New Roman"/>
        </w:rPr>
      </w:pPr>
      <w:r>
        <w:rPr>
          <w:rFonts w:ascii="Times New Roman" w:hAnsi="Times New Roman" w:cs="Times New Roman"/>
        </w:rPr>
        <w:t>TÊN THÀNH PHẦN: THONGBAO</w:t>
      </w:r>
    </w:p>
    <w:tbl>
      <w:tblPr>
        <w:tblStyle w:val="LiBang"/>
        <w:tblW w:w="10759" w:type="dxa"/>
        <w:tblInd w:w="-113" w:type="dxa"/>
        <w:tblLook w:val="04A0" w:firstRow="1" w:lastRow="0" w:firstColumn="1" w:lastColumn="0" w:noHBand="0" w:noVBand="1"/>
      </w:tblPr>
      <w:tblGrid>
        <w:gridCol w:w="3369"/>
        <w:gridCol w:w="3370"/>
        <w:gridCol w:w="4020"/>
      </w:tblGrid>
      <w:tr w:rsidR="006930C1" w14:paraId="186440F0" w14:textId="77777777">
        <w:trPr>
          <w:trHeight w:val="528"/>
        </w:trPr>
        <w:tc>
          <w:tcPr>
            <w:tcW w:w="3369" w:type="dxa"/>
          </w:tcPr>
          <w:p w14:paraId="0A912E4C" w14:textId="77777777" w:rsidR="006930C1" w:rsidRDefault="00000000">
            <w:pPr>
              <w:jc w:val="center"/>
              <w:rPr>
                <w:rFonts w:ascii="Times New Roman" w:hAnsi="Times New Roman" w:cs="Times New Roman"/>
                <w:b/>
                <w:bCs/>
              </w:rPr>
            </w:pPr>
            <w:r>
              <w:rPr>
                <w:rFonts w:ascii="Times New Roman" w:hAnsi="Times New Roman" w:cs="Times New Roman"/>
                <w:b/>
                <w:bCs/>
              </w:rPr>
              <w:t>TÊN TRƯỜNG</w:t>
            </w:r>
          </w:p>
        </w:tc>
        <w:tc>
          <w:tcPr>
            <w:tcW w:w="3370" w:type="dxa"/>
          </w:tcPr>
          <w:p w14:paraId="7EA9E343" w14:textId="77777777" w:rsidR="006930C1" w:rsidRDefault="00000000">
            <w:pPr>
              <w:jc w:val="center"/>
              <w:rPr>
                <w:rFonts w:ascii="Times New Roman" w:hAnsi="Times New Roman" w:cs="Times New Roman"/>
                <w:b/>
                <w:bCs/>
              </w:rPr>
            </w:pPr>
            <w:r>
              <w:rPr>
                <w:rFonts w:ascii="Times New Roman" w:hAnsi="Times New Roman" w:cs="Times New Roman"/>
                <w:b/>
                <w:bCs/>
              </w:rPr>
              <w:t>LOẠI</w:t>
            </w:r>
          </w:p>
        </w:tc>
        <w:tc>
          <w:tcPr>
            <w:tcW w:w="4020" w:type="dxa"/>
          </w:tcPr>
          <w:p w14:paraId="56807062" w14:textId="77777777" w:rsidR="006930C1" w:rsidRDefault="00000000">
            <w:pPr>
              <w:jc w:val="center"/>
              <w:rPr>
                <w:rFonts w:ascii="Times New Roman" w:hAnsi="Times New Roman" w:cs="Times New Roman"/>
                <w:b/>
                <w:bCs/>
              </w:rPr>
            </w:pPr>
            <w:r>
              <w:rPr>
                <w:rFonts w:ascii="Times New Roman" w:hAnsi="Times New Roman" w:cs="Times New Roman"/>
                <w:b/>
                <w:bCs/>
              </w:rPr>
              <w:t>RÀNG BUỘC</w:t>
            </w:r>
          </w:p>
        </w:tc>
      </w:tr>
      <w:tr w:rsidR="006930C1" w14:paraId="72B7CBD9" w14:textId="77777777">
        <w:trPr>
          <w:trHeight w:val="882"/>
        </w:trPr>
        <w:tc>
          <w:tcPr>
            <w:tcW w:w="3369" w:type="dxa"/>
          </w:tcPr>
          <w:p w14:paraId="591BE8CA" w14:textId="77777777" w:rsidR="006930C1" w:rsidRDefault="00000000">
            <w:pPr>
              <w:jc w:val="center"/>
              <w:rPr>
                <w:rFonts w:ascii="Times New Roman" w:hAnsi="Times New Roman" w:cs="Times New Roman"/>
              </w:rPr>
            </w:pPr>
            <w:r>
              <w:rPr>
                <w:rFonts w:ascii="Times New Roman" w:hAnsi="Times New Roman" w:cs="Times New Roman"/>
              </w:rPr>
              <w:t>ID</w:t>
            </w:r>
          </w:p>
        </w:tc>
        <w:tc>
          <w:tcPr>
            <w:tcW w:w="3370" w:type="dxa"/>
          </w:tcPr>
          <w:p w14:paraId="1EBE70AA" w14:textId="77777777" w:rsidR="006930C1" w:rsidRDefault="00000000">
            <w:pPr>
              <w:jc w:val="center"/>
              <w:rPr>
                <w:rFonts w:ascii="Times New Roman" w:hAnsi="Times New Roman" w:cs="Times New Roman"/>
              </w:rPr>
            </w:pPr>
            <w:r>
              <w:rPr>
                <w:rFonts w:ascii="Times New Roman" w:hAnsi="Times New Roman" w:cs="Times New Roman"/>
              </w:rPr>
              <w:t>INT</w:t>
            </w:r>
          </w:p>
        </w:tc>
        <w:tc>
          <w:tcPr>
            <w:tcW w:w="4020" w:type="dxa"/>
          </w:tcPr>
          <w:p w14:paraId="0AF4F716" w14:textId="77777777" w:rsidR="006930C1" w:rsidRDefault="00000000">
            <w:pPr>
              <w:jc w:val="center"/>
              <w:rPr>
                <w:rFonts w:ascii="Times New Roman" w:hAnsi="Times New Roman" w:cs="Times New Roman"/>
              </w:rPr>
            </w:pPr>
            <w:r>
              <w:rPr>
                <w:rFonts w:ascii="Times New Roman" w:hAnsi="Times New Roman" w:cs="Times New Roman"/>
              </w:rPr>
              <w:t>KHÓA CHÍNH, TỰ ĐỘNG TĂNG</w:t>
            </w:r>
          </w:p>
        </w:tc>
      </w:tr>
      <w:tr w:rsidR="006930C1" w14:paraId="5DA9D434" w14:textId="77777777">
        <w:trPr>
          <w:trHeight w:val="528"/>
        </w:trPr>
        <w:tc>
          <w:tcPr>
            <w:tcW w:w="3369" w:type="dxa"/>
          </w:tcPr>
          <w:p w14:paraId="10144144" w14:textId="77777777" w:rsidR="006930C1" w:rsidRDefault="00000000">
            <w:pPr>
              <w:jc w:val="center"/>
              <w:rPr>
                <w:rFonts w:ascii="Times New Roman" w:hAnsi="Times New Roman" w:cs="Times New Roman"/>
              </w:rPr>
            </w:pPr>
            <w:r>
              <w:rPr>
                <w:rFonts w:ascii="Times New Roman" w:hAnsi="Times New Roman" w:cs="Times New Roman"/>
              </w:rPr>
              <w:t>MATRANGTHAI</w:t>
            </w:r>
          </w:p>
        </w:tc>
        <w:tc>
          <w:tcPr>
            <w:tcW w:w="3370" w:type="dxa"/>
          </w:tcPr>
          <w:p w14:paraId="741883E0" w14:textId="77777777" w:rsidR="006930C1" w:rsidRDefault="00000000">
            <w:pPr>
              <w:jc w:val="center"/>
              <w:rPr>
                <w:rFonts w:ascii="Times New Roman" w:hAnsi="Times New Roman" w:cs="Times New Roman"/>
              </w:rPr>
            </w:pPr>
            <w:r>
              <w:rPr>
                <w:rFonts w:ascii="Times New Roman" w:hAnsi="Times New Roman" w:cs="Times New Roman"/>
              </w:rPr>
              <w:t>NVARCHAR(10)</w:t>
            </w:r>
          </w:p>
        </w:tc>
        <w:tc>
          <w:tcPr>
            <w:tcW w:w="4020" w:type="dxa"/>
          </w:tcPr>
          <w:p w14:paraId="6B880EBA" w14:textId="77777777" w:rsidR="006930C1" w:rsidRDefault="00000000">
            <w:pPr>
              <w:jc w:val="center"/>
              <w:rPr>
                <w:rFonts w:ascii="Times New Roman" w:hAnsi="Times New Roman" w:cs="Times New Roman"/>
              </w:rPr>
            </w:pPr>
            <w:r>
              <w:rPr>
                <w:rFonts w:ascii="Times New Roman" w:hAnsi="Times New Roman" w:cs="Times New Roman"/>
              </w:rPr>
              <w:t>NOT NULL, KHÓA NGOẠI</w:t>
            </w:r>
          </w:p>
        </w:tc>
      </w:tr>
      <w:tr w:rsidR="006930C1" w14:paraId="0F8C0A3E" w14:textId="77777777">
        <w:trPr>
          <w:trHeight w:val="538"/>
        </w:trPr>
        <w:tc>
          <w:tcPr>
            <w:tcW w:w="3369" w:type="dxa"/>
          </w:tcPr>
          <w:p w14:paraId="573EB89D" w14:textId="77777777" w:rsidR="006930C1" w:rsidRDefault="00000000">
            <w:pPr>
              <w:jc w:val="center"/>
              <w:rPr>
                <w:rFonts w:ascii="Times New Roman" w:hAnsi="Times New Roman" w:cs="Times New Roman"/>
              </w:rPr>
            </w:pPr>
            <w:r>
              <w:rPr>
                <w:rFonts w:ascii="Times New Roman" w:hAnsi="Times New Roman" w:cs="Times New Roman"/>
              </w:rPr>
              <w:t>NOIDUNGTB</w:t>
            </w:r>
          </w:p>
        </w:tc>
        <w:tc>
          <w:tcPr>
            <w:tcW w:w="3370" w:type="dxa"/>
          </w:tcPr>
          <w:p w14:paraId="1C3D4431" w14:textId="77777777" w:rsidR="006930C1" w:rsidRDefault="00000000">
            <w:pPr>
              <w:jc w:val="center"/>
              <w:rPr>
                <w:rFonts w:ascii="Times New Roman" w:hAnsi="Times New Roman" w:cs="Times New Roman"/>
              </w:rPr>
            </w:pPr>
            <w:r>
              <w:rPr>
                <w:rFonts w:ascii="Times New Roman" w:hAnsi="Times New Roman" w:cs="Times New Roman"/>
              </w:rPr>
              <w:t>NVARCHAR(10)</w:t>
            </w:r>
          </w:p>
        </w:tc>
        <w:tc>
          <w:tcPr>
            <w:tcW w:w="4020" w:type="dxa"/>
          </w:tcPr>
          <w:p w14:paraId="756DC784" w14:textId="77777777" w:rsidR="006930C1" w:rsidRDefault="006930C1">
            <w:pPr>
              <w:jc w:val="center"/>
              <w:rPr>
                <w:rFonts w:ascii="Times New Roman" w:hAnsi="Times New Roman" w:cs="Times New Roman"/>
              </w:rPr>
            </w:pPr>
          </w:p>
        </w:tc>
      </w:tr>
      <w:tr w:rsidR="006930C1" w14:paraId="51A0ED71" w14:textId="77777777">
        <w:trPr>
          <w:trHeight w:val="538"/>
        </w:trPr>
        <w:tc>
          <w:tcPr>
            <w:tcW w:w="3369" w:type="dxa"/>
          </w:tcPr>
          <w:p w14:paraId="0A71A699" w14:textId="77777777" w:rsidR="006930C1" w:rsidRDefault="00000000">
            <w:pPr>
              <w:jc w:val="center"/>
              <w:rPr>
                <w:rFonts w:ascii="Times New Roman" w:hAnsi="Times New Roman" w:cs="Times New Roman"/>
              </w:rPr>
            </w:pPr>
            <w:r>
              <w:rPr>
                <w:rFonts w:ascii="Times New Roman" w:hAnsi="Times New Roman" w:cs="Times New Roman"/>
              </w:rPr>
              <w:t>THOIGIANTAO</w:t>
            </w:r>
          </w:p>
        </w:tc>
        <w:tc>
          <w:tcPr>
            <w:tcW w:w="3370" w:type="dxa"/>
          </w:tcPr>
          <w:p w14:paraId="4510E64B" w14:textId="77777777" w:rsidR="006930C1" w:rsidRDefault="00000000">
            <w:pPr>
              <w:jc w:val="center"/>
              <w:rPr>
                <w:rFonts w:ascii="Times New Roman" w:hAnsi="Times New Roman" w:cs="Times New Roman"/>
              </w:rPr>
            </w:pPr>
            <w:r>
              <w:rPr>
                <w:rFonts w:ascii="Times New Roman" w:hAnsi="Times New Roman" w:cs="Times New Roman"/>
              </w:rPr>
              <w:t>DATETIME</w:t>
            </w:r>
          </w:p>
        </w:tc>
        <w:tc>
          <w:tcPr>
            <w:tcW w:w="4020" w:type="dxa"/>
          </w:tcPr>
          <w:p w14:paraId="345F9341" w14:textId="77777777" w:rsidR="006930C1" w:rsidRDefault="00000000">
            <w:pPr>
              <w:jc w:val="center"/>
              <w:rPr>
                <w:rFonts w:ascii="Times New Roman" w:hAnsi="Times New Roman" w:cs="Times New Roman"/>
              </w:rPr>
            </w:pPr>
            <w:r>
              <w:rPr>
                <w:rFonts w:ascii="Times New Roman" w:hAnsi="Times New Roman" w:cs="Times New Roman"/>
              </w:rPr>
              <w:t>CURRENT_TIMESTAMP</w:t>
            </w:r>
          </w:p>
        </w:tc>
      </w:tr>
      <w:tr w:rsidR="006930C1" w14:paraId="1305BEA4" w14:textId="77777777">
        <w:trPr>
          <w:trHeight w:val="538"/>
        </w:trPr>
        <w:tc>
          <w:tcPr>
            <w:tcW w:w="3369" w:type="dxa"/>
          </w:tcPr>
          <w:p w14:paraId="25C1F72C" w14:textId="77777777" w:rsidR="006930C1" w:rsidRDefault="00000000">
            <w:pPr>
              <w:jc w:val="center"/>
              <w:rPr>
                <w:rFonts w:ascii="Times New Roman" w:hAnsi="Times New Roman" w:cs="Times New Roman"/>
              </w:rPr>
            </w:pPr>
            <w:r>
              <w:rPr>
                <w:rFonts w:ascii="Times New Roman" w:hAnsi="Times New Roman" w:cs="Times New Roman"/>
              </w:rPr>
              <w:t>MAHD</w:t>
            </w:r>
          </w:p>
        </w:tc>
        <w:tc>
          <w:tcPr>
            <w:tcW w:w="3370" w:type="dxa"/>
          </w:tcPr>
          <w:p w14:paraId="1D3414C6" w14:textId="77777777" w:rsidR="006930C1" w:rsidRDefault="00000000">
            <w:pPr>
              <w:jc w:val="center"/>
              <w:rPr>
                <w:rFonts w:ascii="Times New Roman" w:hAnsi="Times New Roman" w:cs="Times New Roman"/>
              </w:rPr>
            </w:pPr>
            <w:r>
              <w:rPr>
                <w:rFonts w:ascii="Times New Roman" w:hAnsi="Times New Roman" w:cs="Times New Roman"/>
              </w:rPr>
              <w:t>INT</w:t>
            </w:r>
          </w:p>
        </w:tc>
        <w:tc>
          <w:tcPr>
            <w:tcW w:w="4020" w:type="dxa"/>
          </w:tcPr>
          <w:p w14:paraId="720DB5D6" w14:textId="77777777" w:rsidR="006930C1" w:rsidRDefault="00000000">
            <w:pPr>
              <w:jc w:val="center"/>
              <w:rPr>
                <w:rFonts w:ascii="Times New Roman" w:hAnsi="Times New Roman" w:cs="Times New Roman"/>
              </w:rPr>
            </w:pPr>
            <w:r>
              <w:rPr>
                <w:rFonts w:ascii="Times New Roman" w:hAnsi="Times New Roman" w:cs="Times New Roman"/>
              </w:rPr>
              <w:t>NOT NULL, KHÓA NGOẠI</w:t>
            </w:r>
          </w:p>
        </w:tc>
      </w:tr>
    </w:tbl>
    <w:p w14:paraId="5E6F62A2" w14:textId="77777777" w:rsidR="006930C1" w:rsidRDefault="006930C1">
      <w:pPr>
        <w:rPr>
          <w:rFonts w:ascii="Times New Roman" w:hAnsi="Times New Roman" w:cs="Times New Roman"/>
        </w:rPr>
      </w:pPr>
    </w:p>
    <w:p w14:paraId="7227BE82" w14:textId="77777777" w:rsidR="006930C1" w:rsidRDefault="00000000">
      <w:pPr>
        <w:numPr>
          <w:ilvl w:val="0"/>
          <w:numId w:val="24"/>
        </w:numPr>
        <w:tabs>
          <w:tab w:val="clear" w:pos="425"/>
        </w:tabs>
        <w:rPr>
          <w:rFonts w:ascii="Times New Roman" w:hAnsi="Times New Roman" w:cs="Times New Roman"/>
        </w:rPr>
      </w:pPr>
      <w:r>
        <w:rPr>
          <w:rFonts w:ascii="Times New Roman" w:hAnsi="Times New Roman" w:cs="Times New Roman"/>
        </w:rPr>
        <w:t>TÊN THÀNH PHẦN: TRANGTHAITAIKHOAN</w:t>
      </w:r>
    </w:p>
    <w:tbl>
      <w:tblPr>
        <w:tblStyle w:val="LiBang"/>
        <w:tblpPr w:leftFromText="180" w:rightFromText="180" w:vertAnchor="text" w:horzAnchor="margin" w:tblpY="193"/>
        <w:tblOverlap w:val="never"/>
        <w:tblW w:w="10739" w:type="dxa"/>
        <w:tblInd w:w="0" w:type="dxa"/>
        <w:tblLook w:val="04A0" w:firstRow="1" w:lastRow="0" w:firstColumn="1" w:lastColumn="0" w:noHBand="0" w:noVBand="1"/>
      </w:tblPr>
      <w:tblGrid>
        <w:gridCol w:w="3362"/>
        <w:gridCol w:w="3364"/>
        <w:gridCol w:w="4013"/>
      </w:tblGrid>
      <w:tr w:rsidR="006930C1" w14:paraId="55D521C8" w14:textId="77777777">
        <w:trPr>
          <w:trHeight w:val="512"/>
        </w:trPr>
        <w:tc>
          <w:tcPr>
            <w:tcW w:w="3362" w:type="dxa"/>
          </w:tcPr>
          <w:p w14:paraId="79C48360" w14:textId="77777777" w:rsidR="006930C1" w:rsidRDefault="00000000">
            <w:pPr>
              <w:jc w:val="center"/>
              <w:rPr>
                <w:rFonts w:ascii="Times New Roman" w:hAnsi="Times New Roman" w:cs="Times New Roman"/>
                <w:b/>
                <w:bCs/>
              </w:rPr>
            </w:pPr>
            <w:r>
              <w:rPr>
                <w:rFonts w:ascii="Times New Roman" w:hAnsi="Times New Roman" w:cs="Times New Roman"/>
                <w:b/>
                <w:bCs/>
              </w:rPr>
              <w:t>TÊN TRƯỜNG</w:t>
            </w:r>
          </w:p>
        </w:tc>
        <w:tc>
          <w:tcPr>
            <w:tcW w:w="3364" w:type="dxa"/>
          </w:tcPr>
          <w:p w14:paraId="02F0E759" w14:textId="77777777" w:rsidR="006930C1" w:rsidRDefault="00000000">
            <w:pPr>
              <w:jc w:val="center"/>
              <w:rPr>
                <w:rFonts w:ascii="Times New Roman" w:hAnsi="Times New Roman" w:cs="Times New Roman"/>
                <w:b/>
                <w:bCs/>
              </w:rPr>
            </w:pPr>
            <w:r>
              <w:rPr>
                <w:rFonts w:ascii="Times New Roman" w:hAnsi="Times New Roman" w:cs="Times New Roman"/>
                <w:b/>
                <w:bCs/>
              </w:rPr>
              <w:t>LOẠI</w:t>
            </w:r>
          </w:p>
        </w:tc>
        <w:tc>
          <w:tcPr>
            <w:tcW w:w="4013" w:type="dxa"/>
          </w:tcPr>
          <w:p w14:paraId="6EE80357" w14:textId="77777777" w:rsidR="006930C1" w:rsidRDefault="00000000">
            <w:pPr>
              <w:jc w:val="center"/>
              <w:rPr>
                <w:rFonts w:ascii="Times New Roman" w:hAnsi="Times New Roman" w:cs="Times New Roman"/>
                <w:b/>
                <w:bCs/>
              </w:rPr>
            </w:pPr>
            <w:r>
              <w:rPr>
                <w:rFonts w:ascii="Times New Roman" w:hAnsi="Times New Roman" w:cs="Times New Roman"/>
                <w:b/>
                <w:bCs/>
              </w:rPr>
              <w:t>RÀNG BUỘC</w:t>
            </w:r>
          </w:p>
        </w:tc>
      </w:tr>
      <w:tr w:rsidR="006930C1" w14:paraId="2AE88EB0" w14:textId="77777777">
        <w:trPr>
          <w:trHeight w:val="512"/>
        </w:trPr>
        <w:tc>
          <w:tcPr>
            <w:tcW w:w="3362" w:type="dxa"/>
          </w:tcPr>
          <w:p w14:paraId="6C7DEC44" w14:textId="77777777" w:rsidR="006930C1" w:rsidRDefault="00000000">
            <w:pPr>
              <w:jc w:val="center"/>
              <w:rPr>
                <w:rFonts w:ascii="Times New Roman" w:hAnsi="Times New Roman" w:cs="Times New Roman"/>
              </w:rPr>
            </w:pPr>
            <w:r>
              <w:rPr>
                <w:rFonts w:ascii="Times New Roman" w:hAnsi="Times New Roman" w:cs="Times New Roman"/>
              </w:rPr>
              <w:t>MATRANGTHAITK</w:t>
            </w:r>
          </w:p>
        </w:tc>
        <w:tc>
          <w:tcPr>
            <w:tcW w:w="3364" w:type="dxa"/>
          </w:tcPr>
          <w:p w14:paraId="35DDDB26" w14:textId="77777777" w:rsidR="006930C1" w:rsidRDefault="00000000">
            <w:pPr>
              <w:jc w:val="center"/>
              <w:rPr>
                <w:rFonts w:ascii="Times New Roman" w:hAnsi="Times New Roman" w:cs="Times New Roman"/>
              </w:rPr>
            </w:pPr>
            <w:r>
              <w:rPr>
                <w:rFonts w:ascii="Times New Roman" w:hAnsi="Times New Roman" w:cs="Times New Roman"/>
              </w:rPr>
              <w:t>INT</w:t>
            </w:r>
          </w:p>
        </w:tc>
        <w:tc>
          <w:tcPr>
            <w:tcW w:w="4013" w:type="dxa"/>
          </w:tcPr>
          <w:p w14:paraId="1B2D10C1" w14:textId="77777777" w:rsidR="006930C1" w:rsidRDefault="00000000">
            <w:pPr>
              <w:jc w:val="center"/>
              <w:rPr>
                <w:rFonts w:ascii="Times New Roman" w:hAnsi="Times New Roman" w:cs="Times New Roman"/>
              </w:rPr>
            </w:pPr>
            <w:r>
              <w:rPr>
                <w:rFonts w:ascii="Times New Roman" w:hAnsi="Times New Roman" w:cs="Times New Roman"/>
              </w:rPr>
              <w:t>KHÓA CHÍNH</w:t>
            </w:r>
          </w:p>
        </w:tc>
      </w:tr>
      <w:tr w:rsidR="006930C1" w14:paraId="521A4C1C" w14:textId="77777777">
        <w:trPr>
          <w:trHeight w:val="522"/>
        </w:trPr>
        <w:tc>
          <w:tcPr>
            <w:tcW w:w="3362" w:type="dxa"/>
          </w:tcPr>
          <w:p w14:paraId="36B6AFDC" w14:textId="77777777" w:rsidR="006930C1" w:rsidRDefault="00000000">
            <w:pPr>
              <w:jc w:val="center"/>
              <w:rPr>
                <w:rFonts w:ascii="Times New Roman" w:hAnsi="Times New Roman" w:cs="Times New Roman"/>
              </w:rPr>
            </w:pPr>
            <w:r>
              <w:rPr>
                <w:rFonts w:ascii="Times New Roman" w:hAnsi="Times New Roman" w:cs="Times New Roman"/>
              </w:rPr>
              <w:t>TENTRANGTHAITK</w:t>
            </w:r>
          </w:p>
        </w:tc>
        <w:tc>
          <w:tcPr>
            <w:tcW w:w="3364" w:type="dxa"/>
          </w:tcPr>
          <w:p w14:paraId="19854E0F" w14:textId="77777777" w:rsidR="006930C1" w:rsidRDefault="00000000">
            <w:pPr>
              <w:jc w:val="center"/>
              <w:rPr>
                <w:rFonts w:ascii="Times New Roman" w:hAnsi="Times New Roman" w:cs="Times New Roman"/>
              </w:rPr>
            </w:pPr>
            <w:r>
              <w:rPr>
                <w:rFonts w:ascii="Times New Roman" w:hAnsi="Times New Roman" w:cs="Times New Roman"/>
              </w:rPr>
              <w:t>VARCHAR(25)</w:t>
            </w:r>
          </w:p>
        </w:tc>
        <w:tc>
          <w:tcPr>
            <w:tcW w:w="4013" w:type="dxa"/>
          </w:tcPr>
          <w:p w14:paraId="2A1065B3" w14:textId="77777777" w:rsidR="006930C1" w:rsidRDefault="00000000">
            <w:pPr>
              <w:jc w:val="center"/>
              <w:rPr>
                <w:rFonts w:ascii="Times New Roman" w:hAnsi="Times New Roman" w:cs="Times New Roman"/>
              </w:rPr>
            </w:pPr>
            <w:r>
              <w:rPr>
                <w:rFonts w:ascii="Times New Roman" w:hAnsi="Times New Roman" w:cs="Times New Roman"/>
              </w:rPr>
              <w:t>NOT NULL</w:t>
            </w:r>
          </w:p>
        </w:tc>
      </w:tr>
    </w:tbl>
    <w:p w14:paraId="55E69DF8" w14:textId="77777777" w:rsidR="006930C1" w:rsidRDefault="006930C1">
      <w:pPr>
        <w:rPr>
          <w:rFonts w:ascii="Times New Roman" w:hAnsi="Times New Roman" w:cs="Times New Roman"/>
        </w:rPr>
      </w:pPr>
    </w:p>
    <w:p w14:paraId="0B471E18" w14:textId="77777777" w:rsidR="006930C1" w:rsidRDefault="00000000">
      <w:pPr>
        <w:numPr>
          <w:ilvl w:val="0"/>
          <w:numId w:val="24"/>
        </w:numPr>
        <w:tabs>
          <w:tab w:val="clear" w:pos="425"/>
        </w:tabs>
        <w:rPr>
          <w:rFonts w:ascii="Times New Roman" w:hAnsi="Times New Roman" w:cs="Times New Roman"/>
        </w:rPr>
      </w:pPr>
      <w:r>
        <w:rPr>
          <w:rFonts w:ascii="Times New Roman" w:hAnsi="Times New Roman" w:cs="Times New Roman"/>
        </w:rPr>
        <w:t>TÊN THÀNH PHẦN: GROUD</w:t>
      </w:r>
    </w:p>
    <w:p w14:paraId="425A40E1" w14:textId="77777777" w:rsidR="006930C1" w:rsidRDefault="006930C1">
      <w:pPr>
        <w:rPr>
          <w:rFonts w:ascii="Times New Roman" w:hAnsi="Times New Roman" w:cs="Times New Roman"/>
        </w:rPr>
      </w:pPr>
    </w:p>
    <w:tbl>
      <w:tblPr>
        <w:tblStyle w:val="LiBang"/>
        <w:tblW w:w="10858" w:type="dxa"/>
        <w:tblInd w:w="-113" w:type="dxa"/>
        <w:tblLook w:val="04A0" w:firstRow="1" w:lastRow="0" w:firstColumn="1" w:lastColumn="0" w:noHBand="0" w:noVBand="1"/>
      </w:tblPr>
      <w:tblGrid>
        <w:gridCol w:w="3400"/>
        <w:gridCol w:w="3401"/>
        <w:gridCol w:w="4057"/>
      </w:tblGrid>
      <w:tr w:rsidR="006930C1" w14:paraId="388E4BD8" w14:textId="77777777">
        <w:trPr>
          <w:trHeight w:val="505"/>
        </w:trPr>
        <w:tc>
          <w:tcPr>
            <w:tcW w:w="3400" w:type="dxa"/>
          </w:tcPr>
          <w:p w14:paraId="1B77E07E" w14:textId="77777777" w:rsidR="006930C1" w:rsidRDefault="00000000">
            <w:pPr>
              <w:jc w:val="center"/>
              <w:rPr>
                <w:rFonts w:ascii="Times New Roman" w:hAnsi="Times New Roman" w:cs="Times New Roman"/>
                <w:b/>
                <w:bCs/>
              </w:rPr>
            </w:pPr>
            <w:r>
              <w:rPr>
                <w:rFonts w:ascii="Times New Roman" w:hAnsi="Times New Roman" w:cs="Times New Roman"/>
                <w:b/>
                <w:bCs/>
              </w:rPr>
              <w:lastRenderedPageBreak/>
              <w:t>TÊN TRƯỜNG</w:t>
            </w:r>
          </w:p>
        </w:tc>
        <w:tc>
          <w:tcPr>
            <w:tcW w:w="3401" w:type="dxa"/>
          </w:tcPr>
          <w:p w14:paraId="60EBF2B3" w14:textId="77777777" w:rsidR="006930C1" w:rsidRDefault="00000000">
            <w:pPr>
              <w:jc w:val="center"/>
              <w:rPr>
                <w:rFonts w:ascii="Times New Roman" w:hAnsi="Times New Roman" w:cs="Times New Roman"/>
                <w:b/>
                <w:bCs/>
              </w:rPr>
            </w:pPr>
            <w:r>
              <w:rPr>
                <w:rFonts w:ascii="Times New Roman" w:hAnsi="Times New Roman" w:cs="Times New Roman"/>
                <w:b/>
                <w:bCs/>
              </w:rPr>
              <w:t>LOẠI</w:t>
            </w:r>
          </w:p>
        </w:tc>
        <w:tc>
          <w:tcPr>
            <w:tcW w:w="4057" w:type="dxa"/>
          </w:tcPr>
          <w:p w14:paraId="56CAAE51" w14:textId="77777777" w:rsidR="006930C1" w:rsidRDefault="00000000">
            <w:pPr>
              <w:jc w:val="center"/>
              <w:rPr>
                <w:rFonts w:ascii="Times New Roman" w:hAnsi="Times New Roman" w:cs="Times New Roman"/>
                <w:b/>
                <w:bCs/>
              </w:rPr>
            </w:pPr>
            <w:r>
              <w:rPr>
                <w:rFonts w:ascii="Times New Roman" w:hAnsi="Times New Roman" w:cs="Times New Roman"/>
                <w:b/>
                <w:bCs/>
              </w:rPr>
              <w:t>RÀNG BUỘC</w:t>
            </w:r>
          </w:p>
        </w:tc>
      </w:tr>
      <w:tr w:rsidR="006930C1" w14:paraId="6BA0763E" w14:textId="77777777">
        <w:trPr>
          <w:trHeight w:val="843"/>
        </w:trPr>
        <w:tc>
          <w:tcPr>
            <w:tcW w:w="3400" w:type="dxa"/>
          </w:tcPr>
          <w:p w14:paraId="46005EF5" w14:textId="77777777" w:rsidR="006930C1" w:rsidRDefault="00000000">
            <w:pPr>
              <w:jc w:val="center"/>
              <w:rPr>
                <w:rFonts w:ascii="Times New Roman" w:hAnsi="Times New Roman" w:cs="Times New Roman"/>
              </w:rPr>
            </w:pPr>
            <w:r>
              <w:rPr>
                <w:rFonts w:ascii="Times New Roman" w:hAnsi="Times New Roman" w:cs="Times New Roman"/>
              </w:rPr>
              <w:t>ID</w:t>
            </w:r>
          </w:p>
        </w:tc>
        <w:tc>
          <w:tcPr>
            <w:tcW w:w="3401" w:type="dxa"/>
          </w:tcPr>
          <w:p w14:paraId="1747AD68" w14:textId="77777777" w:rsidR="006930C1" w:rsidRDefault="00000000">
            <w:pPr>
              <w:jc w:val="center"/>
              <w:rPr>
                <w:rFonts w:ascii="Times New Roman" w:hAnsi="Times New Roman" w:cs="Times New Roman"/>
              </w:rPr>
            </w:pPr>
            <w:r>
              <w:rPr>
                <w:rFonts w:ascii="Times New Roman" w:hAnsi="Times New Roman" w:cs="Times New Roman"/>
              </w:rPr>
              <w:t>INT</w:t>
            </w:r>
          </w:p>
        </w:tc>
        <w:tc>
          <w:tcPr>
            <w:tcW w:w="4057" w:type="dxa"/>
          </w:tcPr>
          <w:p w14:paraId="33D41E70" w14:textId="77777777" w:rsidR="006930C1" w:rsidRDefault="00000000">
            <w:pPr>
              <w:jc w:val="center"/>
              <w:rPr>
                <w:rFonts w:ascii="Times New Roman" w:hAnsi="Times New Roman" w:cs="Times New Roman"/>
              </w:rPr>
            </w:pPr>
            <w:r>
              <w:rPr>
                <w:rFonts w:ascii="Times New Roman" w:hAnsi="Times New Roman" w:cs="Times New Roman"/>
              </w:rPr>
              <w:t>KHÓA CHÍNH, TỰ ĐỘNG TĂNG</w:t>
            </w:r>
          </w:p>
        </w:tc>
      </w:tr>
      <w:tr w:rsidR="006930C1" w14:paraId="1CF1A3A9" w14:textId="77777777">
        <w:trPr>
          <w:trHeight w:val="505"/>
        </w:trPr>
        <w:tc>
          <w:tcPr>
            <w:tcW w:w="3400" w:type="dxa"/>
          </w:tcPr>
          <w:p w14:paraId="05E51446" w14:textId="77777777" w:rsidR="006930C1" w:rsidRDefault="00000000">
            <w:pPr>
              <w:jc w:val="center"/>
              <w:rPr>
                <w:rFonts w:ascii="Times New Roman" w:hAnsi="Times New Roman" w:cs="Times New Roman"/>
              </w:rPr>
            </w:pPr>
            <w:r>
              <w:rPr>
                <w:rFonts w:ascii="Times New Roman" w:hAnsi="Times New Roman" w:cs="Times New Roman"/>
              </w:rPr>
              <w:t>TEN</w:t>
            </w:r>
          </w:p>
        </w:tc>
        <w:tc>
          <w:tcPr>
            <w:tcW w:w="3401" w:type="dxa"/>
          </w:tcPr>
          <w:p w14:paraId="40477CB3" w14:textId="77777777" w:rsidR="006930C1" w:rsidRDefault="00000000">
            <w:pPr>
              <w:jc w:val="center"/>
              <w:rPr>
                <w:rFonts w:ascii="Times New Roman" w:hAnsi="Times New Roman" w:cs="Times New Roman"/>
              </w:rPr>
            </w:pPr>
            <w:r>
              <w:rPr>
                <w:rFonts w:ascii="Times New Roman" w:hAnsi="Times New Roman" w:cs="Times New Roman"/>
              </w:rPr>
              <w:t>VARCHAR(45)</w:t>
            </w:r>
          </w:p>
        </w:tc>
        <w:tc>
          <w:tcPr>
            <w:tcW w:w="4057" w:type="dxa"/>
          </w:tcPr>
          <w:p w14:paraId="1187AC82" w14:textId="77777777" w:rsidR="006930C1" w:rsidRDefault="00000000">
            <w:pPr>
              <w:jc w:val="center"/>
              <w:rPr>
                <w:rFonts w:ascii="Times New Roman" w:hAnsi="Times New Roman" w:cs="Times New Roman"/>
              </w:rPr>
            </w:pPr>
            <w:r>
              <w:rPr>
                <w:rFonts w:ascii="Times New Roman" w:hAnsi="Times New Roman" w:cs="Times New Roman"/>
              </w:rPr>
              <w:t>NOT NULL, KHÓA NGOẠI</w:t>
            </w:r>
          </w:p>
        </w:tc>
      </w:tr>
      <w:tr w:rsidR="006930C1" w14:paraId="1EC2E2D7" w14:textId="77777777">
        <w:trPr>
          <w:trHeight w:val="505"/>
        </w:trPr>
        <w:tc>
          <w:tcPr>
            <w:tcW w:w="3400" w:type="dxa"/>
          </w:tcPr>
          <w:p w14:paraId="7D205937" w14:textId="77777777" w:rsidR="006930C1" w:rsidRDefault="00000000">
            <w:pPr>
              <w:jc w:val="center"/>
              <w:rPr>
                <w:rFonts w:ascii="Times New Roman" w:hAnsi="Times New Roman" w:cs="Times New Roman"/>
              </w:rPr>
            </w:pPr>
            <w:r>
              <w:rPr>
                <w:rFonts w:ascii="Times New Roman" w:hAnsi="Times New Roman" w:cs="Times New Roman"/>
              </w:rPr>
              <w:t>MOTA</w:t>
            </w:r>
          </w:p>
        </w:tc>
        <w:tc>
          <w:tcPr>
            <w:tcW w:w="3401" w:type="dxa"/>
          </w:tcPr>
          <w:p w14:paraId="5D0B967A" w14:textId="77777777" w:rsidR="006930C1" w:rsidRDefault="00000000">
            <w:pPr>
              <w:jc w:val="center"/>
              <w:rPr>
                <w:rFonts w:ascii="Times New Roman" w:hAnsi="Times New Roman" w:cs="Times New Roman"/>
              </w:rPr>
            </w:pPr>
            <w:r>
              <w:rPr>
                <w:rFonts w:ascii="Times New Roman" w:hAnsi="Times New Roman" w:cs="Times New Roman"/>
              </w:rPr>
              <w:t>NVARCHAR(255)</w:t>
            </w:r>
          </w:p>
        </w:tc>
        <w:tc>
          <w:tcPr>
            <w:tcW w:w="4057" w:type="dxa"/>
          </w:tcPr>
          <w:p w14:paraId="2098BE22" w14:textId="77777777" w:rsidR="006930C1" w:rsidRDefault="006930C1">
            <w:pPr>
              <w:jc w:val="center"/>
              <w:rPr>
                <w:rFonts w:ascii="Times New Roman" w:hAnsi="Times New Roman" w:cs="Times New Roman"/>
              </w:rPr>
            </w:pPr>
          </w:p>
        </w:tc>
      </w:tr>
    </w:tbl>
    <w:p w14:paraId="35850655" w14:textId="77777777" w:rsidR="006930C1" w:rsidRDefault="006930C1">
      <w:pPr>
        <w:rPr>
          <w:rFonts w:ascii="Times New Roman" w:hAnsi="Times New Roman" w:cs="Times New Roman"/>
        </w:rPr>
      </w:pPr>
    </w:p>
    <w:p w14:paraId="4B50B582" w14:textId="77777777" w:rsidR="006930C1" w:rsidRDefault="00000000">
      <w:pPr>
        <w:numPr>
          <w:ilvl w:val="0"/>
          <w:numId w:val="24"/>
        </w:numPr>
        <w:tabs>
          <w:tab w:val="clear" w:pos="425"/>
        </w:tabs>
        <w:rPr>
          <w:rFonts w:ascii="Times New Roman" w:hAnsi="Times New Roman" w:cs="Times New Roman"/>
        </w:rPr>
      </w:pPr>
      <w:r>
        <w:rPr>
          <w:rFonts w:ascii="Times New Roman" w:hAnsi="Times New Roman" w:cs="Times New Roman"/>
        </w:rPr>
        <w:t>TÊN THÀNH PHẦN: GROUD_ROLE</w:t>
      </w:r>
    </w:p>
    <w:p w14:paraId="725012C4" w14:textId="77777777" w:rsidR="006930C1" w:rsidRDefault="006930C1">
      <w:pPr>
        <w:rPr>
          <w:rFonts w:ascii="Times New Roman" w:hAnsi="Times New Roman" w:cs="Times New Roman"/>
        </w:rPr>
      </w:pPr>
    </w:p>
    <w:tbl>
      <w:tblPr>
        <w:tblStyle w:val="LiBang"/>
        <w:tblW w:w="10858" w:type="dxa"/>
        <w:tblInd w:w="-113" w:type="dxa"/>
        <w:tblLook w:val="04A0" w:firstRow="1" w:lastRow="0" w:firstColumn="1" w:lastColumn="0" w:noHBand="0" w:noVBand="1"/>
      </w:tblPr>
      <w:tblGrid>
        <w:gridCol w:w="3400"/>
        <w:gridCol w:w="3401"/>
        <w:gridCol w:w="4057"/>
      </w:tblGrid>
      <w:tr w:rsidR="006930C1" w14:paraId="481EF91F" w14:textId="77777777">
        <w:trPr>
          <w:trHeight w:val="505"/>
        </w:trPr>
        <w:tc>
          <w:tcPr>
            <w:tcW w:w="3400" w:type="dxa"/>
          </w:tcPr>
          <w:p w14:paraId="04ECE18B" w14:textId="77777777" w:rsidR="006930C1" w:rsidRDefault="00000000">
            <w:pPr>
              <w:jc w:val="center"/>
              <w:rPr>
                <w:rFonts w:ascii="Times New Roman" w:hAnsi="Times New Roman" w:cs="Times New Roman"/>
                <w:b/>
                <w:bCs/>
              </w:rPr>
            </w:pPr>
            <w:r>
              <w:rPr>
                <w:rFonts w:ascii="Times New Roman" w:hAnsi="Times New Roman" w:cs="Times New Roman"/>
                <w:b/>
                <w:bCs/>
              </w:rPr>
              <w:t>TÊN TRƯỜNG</w:t>
            </w:r>
          </w:p>
        </w:tc>
        <w:tc>
          <w:tcPr>
            <w:tcW w:w="3401" w:type="dxa"/>
          </w:tcPr>
          <w:p w14:paraId="0E953A2F" w14:textId="77777777" w:rsidR="006930C1" w:rsidRDefault="00000000">
            <w:pPr>
              <w:jc w:val="center"/>
              <w:rPr>
                <w:rFonts w:ascii="Times New Roman" w:hAnsi="Times New Roman" w:cs="Times New Roman"/>
                <w:b/>
                <w:bCs/>
              </w:rPr>
            </w:pPr>
            <w:r>
              <w:rPr>
                <w:rFonts w:ascii="Times New Roman" w:hAnsi="Times New Roman" w:cs="Times New Roman"/>
                <w:b/>
                <w:bCs/>
              </w:rPr>
              <w:t>LOẠI</w:t>
            </w:r>
          </w:p>
        </w:tc>
        <w:tc>
          <w:tcPr>
            <w:tcW w:w="4057" w:type="dxa"/>
          </w:tcPr>
          <w:p w14:paraId="0DE5E8C1" w14:textId="77777777" w:rsidR="006930C1" w:rsidRDefault="00000000">
            <w:pPr>
              <w:jc w:val="center"/>
              <w:rPr>
                <w:rFonts w:ascii="Times New Roman" w:hAnsi="Times New Roman" w:cs="Times New Roman"/>
                <w:b/>
                <w:bCs/>
              </w:rPr>
            </w:pPr>
            <w:r>
              <w:rPr>
                <w:rFonts w:ascii="Times New Roman" w:hAnsi="Times New Roman" w:cs="Times New Roman"/>
                <w:b/>
                <w:bCs/>
              </w:rPr>
              <w:t>RÀNG BUỘC</w:t>
            </w:r>
          </w:p>
        </w:tc>
      </w:tr>
      <w:tr w:rsidR="006930C1" w14:paraId="6621FE51" w14:textId="77777777">
        <w:trPr>
          <w:trHeight w:val="843"/>
        </w:trPr>
        <w:tc>
          <w:tcPr>
            <w:tcW w:w="3400" w:type="dxa"/>
          </w:tcPr>
          <w:p w14:paraId="6747FF43" w14:textId="77777777" w:rsidR="006930C1" w:rsidRDefault="00000000">
            <w:pPr>
              <w:jc w:val="center"/>
              <w:rPr>
                <w:rFonts w:ascii="Times New Roman" w:hAnsi="Times New Roman" w:cs="Times New Roman"/>
              </w:rPr>
            </w:pPr>
            <w:r>
              <w:rPr>
                <w:rFonts w:ascii="Times New Roman" w:hAnsi="Times New Roman" w:cs="Times New Roman"/>
              </w:rPr>
              <w:t>ID</w:t>
            </w:r>
          </w:p>
        </w:tc>
        <w:tc>
          <w:tcPr>
            <w:tcW w:w="3401" w:type="dxa"/>
          </w:tcPr>
          <w:p w14:paraId="5018A7D9" w14:textId="77777777" w:rsidR="006930C1" w:rsidRDefault="00000000">
            <w:pPr>
              <w:jc w:val="center"/>
              <w:rPr>
                <w:rFonts w:ascii="Times New Roman" w:hAnsi="Times New Roman" w:cs="Times New Roman"/>
              </w:rPr>
            </w:pPr>
            <w:r>
              <w:rPr>
                <w:rFonts w:ascii="Times New Roman" w:hAnsi="Times New Roman" w:cs="Times New Roman"/>
              </w:rPr>
              <w:t>INT</w:t>
            </w:r>
          </w:p>
        </w:tc>
        <w:tc>
          <w:tcPr>
            <w:tcW w:w="4057" w:type="dxa"/>
          </w:tcPr>
          <w:p w14:paraId="5CEC08FF" w14:textId="77777777" w:rsidR="006930C1" w:rsidRDefault="00000000">
            <w:pPr>
              <w:jc w:val="center"/>
              <w:rPr>
                <w:rFonts w:ascii="Times New Roman" w:hAnsi="Times New Roman" w:cs="Times New Roman"/>
              </w:rPr>
            </w:pPr>
            <w:r>
              <w:rPr>
                <w:rFonts w:ascii="Times New Roman" w:hAnsi="Times New Roman" w:cs="Times New Roman"/>
              </w:rPr>
              <w:t>KHÓA CHÍNH, TỰ ĐỘNG TĂNG</w:t>
            </w:r>
          </w:p>
        </w:tc>
      </w:tr>
      <w:tr w:rsidR="006930C1" w14:paraId="6E4ADF3A" w14:textId="77777777">
        <w:trPr>
          <w:trHeight w:val="505"/>
        </w:trPr>
        <w:tc>
          <w:tcPr>
            <w:tcW w:w="3400" w:type="dxa"/>
          </w:tcPr>
          <w:p w14:paraId="412667E8" w14:textId="77777777" w:rsidR="006930C1" w:rsidRDefault="00000000">
            <w:pPr>
              <w:jc w:val="center"/>
              <w:rPr>
                <w:rFonts w:ascii="Times New Roman" w:hAnsi="Times New Roman" w:cs="Times New Roman"/>
              </w:rPr>
            </w:pPr>
            <w:r>
              <w:rPr>
                <w:rFonts w:ascii="Times New Roman" w:hAnsi="Times New Roman" w:cs="Times New Roman"/>
              </w:rPr>
              <w:t>GROUP_ID</w:t>
            </w:r>
          </w:p>
        </w:tc>
        <w:tc>
          <w:tcPr>
            <w:tcW w:w="3401" w:type="dxa"/>
          </w:tcPr>
          <w:p w14:paraId="796CFA22" w14:textId="77777777" w:rsidR="006930C1" w:rsidRDefault="00000000">
            <w:pPr>
              <w:jc w:val="center"/>
              <w:rPr>
                <w:rFonts w:ascii="Times New Roman" w:hAnsi="Times New Roman" w:cs="Times New Roman"/>
              </w:rPr>
            </w:pPr>
            <w:r>
              <w:rPr>
                <w:rFonts w:ascii="Times New Roman" w:hAnsi="Times New Roman" w:cs="Times New Roman"/>
              </w:rPr>
              <w:t>INT</w:t>
            </w:r>
          </w:p>
        </w:tc>
        <w:tc>
          <w:tcPr>
            <w:tcW w:w="4057" w:type="dxa"/>
          </w:tcPr>
          <w:p w14:paraId="64C4D5CC" w14:textId="77777777" w:rsidR="006930C1" w:rsidRDefault="00000000">
            <w:pPr>
              <w:jc w:val="center"/>
              <w:rPr>
                <w:rFonts w:ascii="Times New Roman" w:hAnsi="Times New Roman" w:cs="Times New Roman"/>
              </w:rPr>
            </w:pPr>
            <w:r>
              <w:rPr>
                <w:rFonts w:ascii="Times New Roman" w:hAnsi="Times New Roman" w:cs="Times New Roman"/>
              </w:rPr>
              <w:t>NOT NULL, KHÓA NGOẠI</w:t>
            </w:r>
          </w:p>
        </w:tc>
      </w:tr>
      <w:tr w:rsidR="006930C1" w14:paraId="5195800D" w14:textId="77777777">
        <w:trPr>
          <w:trHeight w:val="505"/>
        </w:trPr>
        <w:tc>
          <w:tcPr>
            <w:tcW w:w="3400" w:type="dxa"/>
          </w:tcPr>
          <w:p w14:paraId="4962B865" w14:textId="77777777" w:rsidR="006930C1" w:rsidRDefault="00000000">
            <w:pPr>
              <w:jc w:val="center"/>
              <w:rPr>
                <w:rFonts w:ascii="Times New Roman" w:hAnsi="Times New Roman" w:cs="Times New Roman"/>
              </w:rPr>
            </w:pPr>
            <w:r>
              <w:rPr>
                <w:rFonts w:ascii="Times New Roman" w:hAnsi="Times New Roman" w:cs="Times New Roman"/>
              </w:rPr>
              <w:t>ROLE_ID</w:t>
            </w:r>
          </w:p>
        </w:tc>
        <w:tc>
          <w:tcPr>
            <w:tcW w:w="3401" w:type="dxa"/>
          </w:tcPr>
          <w:p w14:paraId="6B48CC23" w14:textId="77777777" w:rsidR="006930C1" w:rsidRDefault="00000000">
            <w:pPr>
              <w:jc w:val="center"/>
              <w:rPr>
                <w:rFonts w:ascii="Times New Roman" w:hAnsi="Times New Roman" w:cs="Times New Roman"/>
              </w:rPr>
            </w:pPr>
            <w:r>
              <w:rPr>
                <w:rFonts w:ascii="Times New Roman" w:hAnsi="Times New Roman" w:cs="Times New Roman"/>
              </w:rPr>
              <w:t>INT</w:t>
            </w:r>
          </w:p>
        </w:tc>
        <w:tc>
          <w:tcPr>
            <w:tcW w:w="4057" w:type="dxa"/>
          </w:tcPr>
          <w:p w14:paraId="62CC4590" w14:textId="77777777" w:rsidR="006930C1" w:rsidRDefault="00000000">
            <w:pPr>
              <w:jc w:val="center"/>
              <w:rPr>
                <w:rFonts w:ascii="Times New Roman" w:hAnsi="Times New Roman" w:cs="Times New Roman"/>
              </w:rPr>
            </w:pPr>
            <w:r>
              <w:rPr>
                <w:rFonts w:ascii="Times New Roman" w:hAnsi="Times New Roman" w:cs="Times New Roman"/>
              </w:rPr>
              <w:t>NOTNULL, KHÓA NGOẠI</w:t>
            </w:r>
          </w:p>
        </w:tc>
      </w:tr>
    </w:tbl>
    <w:p w14:paraId="6F5E4B49" w14:textId="77777777" w:rsidR="006930C1" w:rsidRDefault="006930C1">
      <w:pPr>
        <w:rPr>
          <w:rFonts w:ascii="Times New Roman" w:hAnsi="Times New Roman" w:cs="Times New Roman"/>
        </w:rPr>
      </w:pPr>
    </w:p>
    <w:p w14:paraId="0F7B2430" w14:textId="77777777" w:rsidR="006930C1" w:rsidRDefault="006930C1">
      <w:pPr>
        <w:pStyle w:val="u2"/>
        <w:ind w:firstLine="720"/>
        <w:rPr>
          <w:rFonts w:ascii="Times New Roman" w:hAnsi="Times New Roman" w:cs="Times New Roman"/>
          <w:sz w:val="28"/>
          <w:szCs w:val="28"/>
        </w:rPr>
      </w:pPr>
    </w:p>
    <w:p w14:paraId="0227F1E0" w14:textId="77777777" w:rsidR="006930C1" w:rsidRDefault="00000000">
      <w:pPr>
        <w:pStyle w:val="u2"/>
        <w:ind w:firstLine="720"/>
        <w:rPr>
          <w:rFonts w:ascii="Times New Roman" w:hAnsi="Times New Roman" w:cs="Times New Roman"/>
          <w:sz w:val="28"/>
          <w:szCs w:val="28"/>
        </w:rPr>
      </w:pPr>
      <w:bookmarkStart w:id="22" w:name="_Toc164414147"/>
      <w:r>
        <w:rPr>
          <w:rFonts w:ascii="Times New Roman" w:hAnsi="Times New Roman" w:cs="Times New Roman"/>
          <w:sz w:val="28"/>
          <w:szCs w:val="28"/>
        </w:rPr>
        <w:t>3.2. Thiết kế giao diện</w:t>
      </w:r>
      <w:bookmarkEnd w:id="22"/>
    </w:p>
    <w:p w14:paraId="5176C6D6" w14:textId="77777777" w:rsidR="006930C1" w:rsidRDefault="00000000">
      <w:pPr>
        <w:pStyle w:val="u3"/>
        <w:numPr>
          <w:ilvl w:val="0"/>
          <w:numId w:val="25"/>
        </w:numPr>
      </w:pPr>
      <w:bookmarkStart w:id="23" w:name="_Toc164414148"/>
      <w:r>
        <w:t>Đăng nhập:</w:t>
      </w:r>
      <w:bookmarkEnd w:id="23"/>
    </w:p>
    <w:p w14:paraId="54B6DCE1" w14:textId="77777777" w:rsidR="006930C1" w:rsidRDefault="00000000">
      <w:pPr>
        <w:spacing w:after="0" w:line="360" w:lineRule="auto"/>
        <w:jc w:val="left"/>
        <w:rPr>
          <w:rFonts w:ascii="Times New Roman" w:hAnsi="Times New Roman" w:cs="Times New Roman"/>
          <w:b/>
          <w:color w:val="000000"/>
        </w:rPr>
      </w:pPr>
      <w:r>
        <w:rPr>
          <w:rFonts w:ascii="Times New Roman" w:hAnsi="Times New Roman" w:cs="Times New Roman"/>
          <w:b/>
          <w:noProof/>
          <w:color w:val="000000"/>
        </w:rPr>
        <w:drawing>
          <wp:anchor distT="0" distB="0" distL="114300" distR="114300" simplePos="0" relativeHeight="251668480" behindDoc="0" locked="0" layoutInCell="1" allowOverlap="1" wp14:anchorId="16E2CE25" wp14:editId="160B2EEC">
            <wp:simplePos x="0" y="0"/>
            <wp:positionH relativeFrom="column">
              <wp:posOffset>323215</wp:posOffset>
            </wp:positionH>
            <wp:positionV relativeFrom="page">
              <wp:posOffset>1985010</wp:posOffset>
            </wp:positionV>
            <wp:extent cx="2467610" cy="5073015"/>
            <wp:effectExtent l="0" t="0" r="8890" b="0"/>
            <wp:wrapTight wrapText="bothSides">
              <wp:wrapPolygon edited="0">
                <wp:start x="0" y="0"/>
                <wp:lineTo x="0" y="21495"/>
                <wp:lineTo x="21511" y="21495"/>
                <wp:lineTo x="21511" y="0"/>
                <wp:lineTo x="0" y="0"/>
              </wp:wrapPolygon>
            </wp:wrapTight>
            <wp:docPr id="244977178"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77178" name="Hình ảnh 1" descr="Ảnh có chứa văn bản, ảnh chụp màn hình, Phông chữ, phần mềm&#10;&#10;Mô tả được tạo tự động"/>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67610" cy="5073015"/>
                    </a:xfrm>
                    <a:prstGeom prst="rect">
                      <a:avLst/>
                    </a:prstGeom>
                  </pic:spPr>
                </pic:pic>
              </a:graphicData>
            </a:graphic>
          </wp:anchor>
        </w:drawing>
      </w:r>
      <w:r>
        <w:rPr>
          <w:rFonts w:ascii="Times New Roman" w:hAnsi="Times New Roman" w:cs="Times New Roman"/>
          <w:b/>
          <w:noProof/>
          <w:color w:val="000000"/>
        </w:rPr>
        <w:drawing>
          <wp:anchor distT="0" distB="0" distL="114300" distR="114300" simplePos="0" relativeHeight="251669504" behindDoc="0" locked="0" layoutInCell="1" allowOverlap="1" wp14:anchorId="4613C02B" wp14:editId="7EC00071">
            <wp:simplePos x="0" y="0"/>
            <wp:positionH relativeFrom="column">
              <wp:posOffset>3895725</wp:posOffset>
            </wp:positionH>
            <wp:positionV relativeFrom="paragraph">
              <wp:posOffset>95885</wp:posOffset>
            </wp:positionV>
            <wp:extent cx="2503805" cy="5148580"/>
            <wp:effectExtent l="0" t="0" r="0" b="0"/>
            <wp:wrapTight wrapText="bothSides">
              <wp:wrapPolygon edited="0">
                <wp:start x="0" y="0"/>
                <wp:lineTo x="0" y="21499"/>
                <wp:lineTo x="21364" y="21499"/>
                <wp:lineTo x="21364" y="0"/>
                <wp:lineTo x="0" y="0"/>
              </wp:wrapPolygon>
            </wp:wrapTight>
            <wp:docPr id="1207063095" name="Hình ảnh 2" descr="Ảnh có chứa văn bản, ảnh chụp màn hình, Phông chữ,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63095" name="Hình ảnh 2" descr="Ảnh có chứa văn bản, ảnh chụp màn hình, Phông chữ, Hệ điều hành&#10;&#10;Mô tả được tạo tự động"/>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03805" cy="5148580"/>
                    </a:xfrm>
                    <a:prstGeom prst="rect">
                      <a:avLst/>
                    </a:prstGeom>
                  </pic:spPr>
                </pic:pic>
              </a:graphicData>
            </a:graphic>
          </wp:anchor>
        </w:drawing>
      </w:r>
    </w:p>
    <w:p w14:paraId="06448C1E" w14:textId="77777777" w:rsidR="006930C1" w:rsidRDefault="006930C1">
      <w:pPr>
        <w:spacing w:after="0" w:line="360" w:lineRule="auto"/>
        <w:jc w:val="left"/>
        <w:rPr>
          <w:rFonts w:ascii="Times New Roman" w:hAnsi="Times New Roman" w:cs="Times New Roman"/>
          <w:b/>
          <w:color w:val="000000"/>
        </w:rPr>
      </w:pPr>
    </w:p>
    <w:p w14:paraId="0EC00F5A" w14:textId="77777777" w:rsidR="006930C1" w:rsidRDefault="006930C1">
      <w:pPr>
        <w:spacing w:after="0" w:line="360" w:lineRule="auto"/>
        <w:jc w:val="left"/>
        <w:rPr>
          <w:rFonts w:ascii="Times New Roman" w:hAnsi="Times New Roman" w:cs="Times New Roman"/>
          <w:b/>
          <w:color w:val="000000"/>
        </w:rPr>
      </w:pPr>
    </w:p>
    <w:p w14:paraId="7919A8DD" w14:textId="77777777" w:rsidR="006930C1" w:rsidRDefault="006930C1">
      <w:pPr>
        <w:spacing w:after="0" w:line="360" w:lineRule="auto"/>
        <w:jc w:val="left"/>
        <w:rPr>
          <w:rFonts w:ascii="Times New Roman" w:hAnsi="Times New Roman" w:cs="Times New Roman"/>
          <w:b/>
          <w:color w:val="000000"/>
        </w:rPr>
      </w:pPr>
    </w:p>
    <w:p w14:paraId="687016D3" w14:textId="77777777" w:rsidR="006930C1" w:rsidRDefault="00000000">
      <w:pPr>
        <w:tabs>
          <w:tab w:val="left" w:pos="1587"/>
        </w:tabs>
        <w:spacing w:after="0" w:line="360" w:lineRule="auto"/>
        <w:jc w:val="left"/>
        <w:rPr>
          <w:rFonts w:ascii="Times New Roman" w:hAnsi="Times New Roman" w:cs="Times New Roman"/>
          <w:b/>
          <w:color w:val="000000"/>
        </w:rPr>
      </w:pPr>
      <w:r>
        <w:rPr>
          <w:rFonts w:ascii="Times New Roman" w:hAnsi="Times New Roman" w:cs="Times New Roman"/>
          <w:b/>
          <w:color w:val="000000"/>
        </w:rPr>
        <w:tab/>
      </w:r>
    </w:p>
    <w:p w14:paraId="2F289643" w14:textId="77777777" w:rsidR="006930C1" w:rsidRDefault="006930C1">
      <w:pPr>
        <w:tabs>
          <w:tab w:val="left" w:pos="1587"/>
        </w:tabs>
        <w:spacing w:after="0" w:line="360" w:lineRule="auto"/>
        <w:jc w:val="left"/>
        <w:rPr>
          <w:rFonts w:ascii="Times New Roman" w:hAnsi="Times New Roman" w:cs="Times New Roman"/>
          <w:b/>
          <w:color w:val="000000"/>
        </w:rPr>
      </w:pPr>
    </w:p>
    <w:p w14:paraId="43195A9C" w14:textId="77777777" w:rsidR="006930C1" w:rsidRDefault="006930C1">
      <w:pPr>
        <w:tabs>
          <w:tab w:val="left" w:pos="1587"/>
        </w:tabs>
        <w:spacing w:after="0" w:line="360" w:lineRule="auto"/>
        <w:jc w:val="left"/>
        <w:rPr>
          <w:rFonts w:ascii="Times New Roman" w:hAnsi="Times New Roman" w:cs="Times New Roman"/>
          <w:b/>
          <w:color w:val="000000"/>
        </w:rPr>
      </w:pPr>
    </w:p>
    <w:p w14:paraId="3EB5FD72" w14:textId="77777777" w:rsidR="006930C1" w:rsidRDefault="006930C1">
      <w:pPr>
        <w:tabs>
          <w:tab w:val="left" w:pos="1587"/>
        </w:tabs>
        <w:spacing w:after="0" w:line="360" w:lineRule="auto"/>
        <w:jc w:val="left"/>
        <w:rPr>
          <w:rFonts w:ascii="Times New Roman" w:hAnsi="Times New Roman" w:cs="Times New Roman"/>
          <w:b/>
          <w:color w:val="000000"/>
        </w:rPr>
      </w:pPr>
    </w:p>
    <w:p w14:paraId="66C8D208" w14:textId="77777777" w:rsidR="006930C1" w:rsidRDefault="006930C1">
      <w:pPr>
        <w:tabs>
          <w:tab w:val="left" w:pos="1587"/>
        </w:tabs>
        <w:spacing w:after="0" w:line="360" w:lineRule="auto"/>
        <w:jc w:val="left"/>
        <w:rPr>
          <w:rFonts w:ascii="Times New Roman" w:hAnsi="Times New Roman" w:cs="Times New Roman"/>
          <w:b/>
          <w:color w:val="000000"/>
        </w:rPr>
      </w:pPr>
    </w:p>
    <w:p w14:paraId="412E7205" w14:textId="77777777" w:rsidR="006930C1" w:rsidRDefault="006930C1">
      <w:pPr>
        <w:tabs>
          <w:tab w:val="left" w:pos="1587"/>
        </w:tabs>
        <w:spacing w:after="0" w:line="360" w:lineRule="auto"/>
        <w:jc w:val="left"/>
        <w:rPr>
          <w:rFonts w:ascii="Times New Roman" w:hAnsi="Times New Roman" w:cs="Times New Roman"/>
          <w:b/>
          <w:color w:val="000000"/>
        </w:rPr>
      </w:pPr>
    </w:p>
    <w:p w14:paraId="2DD8FFFC" w14:textId="77777777" w:rsidR="006930C1" w:rsidRDefault="006930C1">
      <w:pPr>
        <w:tabs>
          <w:tab w:val="left" w:pos="1587"/>
        </w:tabs>
        <w:spacing w:after="0" w:line="360" w:lineRule="auto"/>
        <w:jc w:val="left"/>
        <w:rPr>
          <w:rFonts w:ascii="Times New Roman" w:hAnsi="Times New Roman" w:cs="Times New Roman"/>
          <w:b/>
          <w:color w:val="000000"/>
        </w:rPr>
      </w:pPr>
    </w:p>
    <w:p w14:paraId="78E13C09" w14:textId="77777777" w:rsidR="006930C1" w:rsidRDefault="006930C1">
      <w:pPr>
        <w:tabs>
          <w:tab w:val="left" w:pos="1587"/>
        </w:tabs>
        <w:spacing w:after="0" w:line="360" w:lineRule="auto"/>
        <w:jc w:val="left"/>
        <w:rPr>
          <w:rFonts w:ascii="Times New Roman" w:hAnsi="Times New Roman" w:cs="Times New Roman"/>
          <w:b/>
          <w:color w:val="000000"/>
        </w:rPr>
      </w:pPr>
    </w:p>
    <w:p w14:paraId="73C92F22" w14:textId="77777777" w:rsidR="006930C1" w:rsidRDefault="006930C1">
      <w:pPr>
        <w:tabs>
          <w:tab w:val="left" w:pos="1587"/>
        </w:tabs>
        <w:spacing w:after="0" w:line="360" w:lineRule="auto"/>
        <w:jc w:val="left"/>
        <w:rPr>
          <w:rFonts w:ascii="Times New Roman" w:hAnsi="Times New Roman" w:cs="Times New Roman"/>
          <w:b/>
          <w:color w:val="000000"/>
        </w:rPr>
      </w:pPr>
    </w:p>
    <w:p w14:paraId="082233F3" w14:textId="77777777" w:rsidR="006930C1" w:rsidRDefault="006930C1">
      <w:pPr>
        <w:tabs>
          <w:tab w:val="left" w:pos="1587"/>
        </w:tabs>
        <w:spacing w:after="0" w:line="360" w:lineRule="auto"/>
        <w:jc w:val="left"/>
        <w:rPr>
          <w:rFonts w:ascii="Times New Roman" w:hAnsi="Times New Roman" w:cs="Times New Roman"/>
          <w:b/>
          <w:color w:val="000000"/>
        </w:rPr>
      </w:pPr>
    </w:p>
    <w:p w14:paraId="232FA9DA" w14:textId="77777777" w:rsidR="006930C1" w:rsidRDefault="006930C1">
      <w:pPr>
        <w:tabs>
          <w:tab w:val="left" w:pos="1587"/>
        </w:tabs>
        <w:spacing w:after="0" w:line="360" w:lineRule="auto"/>
        <w:jc w:val="left"/>
        <w:rPr>
          <w:rFonts w:ascii="Times New Roman" w:hAnsi="Times New Roman" w:cs="Times New Roman"/>
          <w:b/>
          <w:color w:val="000000"/>
        </w:rPr>
      </w:pPr>
    </w:p>
    <w:p w14:paraId="7693C8FD" w14:textId="77777777" w:rsidR="006930C1" w:rsidRDefault="006930C1">
      <w:pPr>
        <w:tabs>
          <w:tab w:val="left" w:pos="1587"/>
        </w:tabs>
        <w:spacing w:after="0" w:line="360" w:lineRule="auto"/>
        <w:jc w:val="left"/>
        <w:rPr>
          <w:rFonts w:ascii="Times New Roman" w:hAnsi="Times New Roman" w:cs="Times New Roman"/>
          <w:b/>
          <w:color w:val="000000"/>
        </w:rPr>
      </w:pPr>
    </w:p>
    <w:p w14:paraId="1E9285FA" w14:textId="77777777" w:rsidR="006930C1" w:rsidRDefault="006930C1">
      <w:pPr>
        <w:tabs>
          <w:tab w:val="left" w:pos="1587"/>
        </w:tabs>
        <w:spacing w:after="0" w:line="360" w:lineRule="auto"/>
        <w:jc w:val="left"/>
        <w:rPr>
          <w:rFonts w:ascii="Times New Roman" w:hAnsi="Times New Roman" w:cs="Times New Roman"/>
          <w:b/>
          <w:color w:val="000000"/>
        </w:rPr>
      </w:pPr>
    </w:p>
    <w:p w14:paraId="762A893B" w14:textId="77777777" w:rsidR="006930C1" w:rsidRDefault="006930C1">
      <w:pPr>
        <w:tabs>
          <w:tab w:val="left" w:pos="1587"/>
        </w:tabs>
        <w:spacing w:after="0" w:line="360" w:lineRule="auto"/>
        <w:jc w:val="left"/>
        <w:rPr>
          <w:rFonts w:ascii="Times New Roman" w:hAnsi="Times New Roman" w:cs="Times New Roman"/>
          <w:b/>
          <w:color w:val="000000"/>
        </w:rPr>
      </w:pPr>
    </w:p>
    <w:p w14:paraId="58DF8C3A" w14:textId="77777777" w:rsidR="006930C1" w:rsidRDefault="006930C1">
      <w:pPr>
        <w:tabs>
          <w:tab w:val="left" w:pos="1587"/>
        </w:tabs>
        <w:spacing w:after="0" w:line="360" w:lineRule="auto"/>
        <w:jc w:val="left"/>
        <w:rPr>
          <w:rFonts w:ascii="Times New Roman" w:hAnsi="Times New Roman" w:cs="Times New Roman"/>
          <w:b/>
          <w:color w:val="000000"/>
        </w:rPr>
      </w:pPr>
    </w:p>
    <w:p w14:paraId="13136736" w14:textId="77777777" w:rsidR="006930C1" w:rsidRDefault="006930C1">
      <w:pPr>
        <w:tabs>
          <w:tab w:val="left" w:pos="1587"/>
        </w:tabs>
        <w:spacing w:after="0" w:line="360" w:lineRule="auto"/>
        <w:jc w:val="left"/>
        <w:rPr>
          <w:rFonts w:ascii="Times New Roman" w:hAnsi="Times New Roman" w:cs="Times New Roman"/>
          <w:b/>
          <w:color w:val="000000"/>
        </w:rPr>
      </w:pPr>
    </w:p>
    <w:p w14:paraId="6A6B49CC" w14:textId="77777777" w:rsidR="006930C1" w:rsidRDefault="006930C1">
      <w:pPr>
        <w:tabs>
          <w:tab w:val="left" w:pos="1587"/>
        </w:tabs>
        <w:spacing w:after="0" w:line="360" w:lineRule="auto"/>
        <w:jc w:val="left"/>
        <w:rPr>
          <w:rFonts w:ascii="Times New Roman" w:hAnsi="Times New Roman" w:cs="Times New Roman"/>
          <w:b/>
          <w:color w:val="000000"/>
        </w:rPr>
      </w:pPr>
    </w:p>
    <w:p w14:paraId="30FB0661" w14:textId="77777777" w:rsidR="006930C1" w:rsidRDefault="006930C1">
      <w:pPr>
        <w:tabs>
          <w:tab w:val="left" w:pos="1587"/>
        </w:tabs>
        <w:spacing w:after="0" w:line="360" w:lineRule="auto"/>
        <w:jc w:val="left"/>
        <w:rPr>
          <w:rFonts w:ascii="Times New Roman" w:hAnsi="Times New Roman" w:cs="Times New Roman"/>
          <w:b/>
          <w:color w:val="000000"/>
        </w:rPr>
      </w:pPr>
    </w:p>
    <w:tbl>
      <w:tblPr>
        <w:tblStyle w:val="LiBang"/>
        <w:tblW w:w="0" w:type="auto"/>
        <w:tblInd w:w="-5" w:type="dxa"/>
        <w:tblLook w:val="04A0" w:firstRow="1" w:lastRow="0" w:firstColumn="1" w:lastColumn="0" w:noHBand="0" w:noVBand="1"/>
      </w:tblPr>
      <w:tblGrid>
        <w:gridCol w:w="2689"/>
        <w:gridCol w:w="3265"/>
        <w:gridCol w:w="3827"/>
      </w:tblGrid>
      <w:tr w:rsidR="006930C1" w14:paraId="5BB5659E" w14:textId="77777777">
        <w:tc>
          <w:tcPr>
            <w:tcW w:w="2689" w:type="dxa"/>
          </w:tcPr>
          <w:p w14:paraId="293086F7" w14:textId="77777777" w:rsidR="006930C1" w:rsidRDefault="00000000">
            <w:pPr>
              <w:tabs>
                <w:tab w:val="left" w:pos="1587"/>
              </w:tabs>
              <w:spacing w:after="0" w:line="360" w:lineRule="auto"/>
              <w:jc w:val="center"/>
              <w:rPr>
                <w:rFonts w:ascii="Times New Roman" w:hAnsi="Times New Roman" w:cs="Times New Roman"/>
                <w:b/>
                <w:color w:val="000000"/>
              </w:rPr>
            </w:pPr>
            <w:r>
              <w:rPr>
                <w:rFonts w:ascii="Times New Roman" w:hAnsi="Times New Roman" w:cs="Times New Roman"/>
                <w:b/>
                <w:color w:val="000000"/>
              </w:rPr>
              <w:t>Loại</w:t>
            </w:r>
          </w:p>
        </w:tc>
        <w:tc>
          <w:tcPr>
            <w:tcW w:w="3265" w:type="dxa"/>
          </w:tcPr>
          <w:p w14:paraId="45B66F65" w14:textId="77777777" w:rsidR="006930C1" w:rsidRDefault="00000000">
            <w:pPr>
              <w:tabs>
                <w:tab w:val="left" w:pos="1587"/>
              </w:tabs>
              <w:spacing w:after="0" w:line="360" w:lineRule="auto"/>
              <w:jc w:val="center"/>
              <w:rPr>
                <w:rFonts w:ascii="Times New Roman" w:hAnsi="Times New Roman" w:cs="Times New Roman"/>
                <w:b/>
                <w:color w:val="000000"/>
              </w:rPr>
            </w:pPr>
            <w:r>
              <w:rPr>
                <w:rFonts w:ascii="Times New Roman" w:hAnsi="Times New Roman" w:cs="Times New Roman"/>
                <w:b/>
                <w:color w:val="000000"/>
              </w:rPr>
              <w:t>Ý nghĩa</w:t>
            </w:r>
          </w:p>
        </w:tc>
        <w:tc>
          <w:tcPr>
            <w:tcW w:w="3827" w:type="dxa"/>
          </w:tcPr>
          <w:p w14:paraId="02DC6257" w14:textId="77777777" w:rsidR="006930C1" w:rsidRDefault="00000000">
            <w:pPr>
              <w:tabs>
                <w:tab w:val="left" w:pos="1587"/>
              </w:tabs>
              <w:spacing w:after="0" w:line="360" w:lineRule="auto"/>
              <w:jc w:val="center"/>
              <w:rPr>
                <w:rFonts w:ascii="Times New Roman" w:hAnsi="Times New Roman" w:cs="Times New Roman"/>
                <w:b/>
                <w:color w:val="000000"/>
              </w:rPr>
            </w:pPr>
            <w:r>
              <w:rPr>
                <w:rFonts w:ascii="Times New Roman" w:hAnsi="Times New Roman" w:cs="Times New Roman"/>
                <w:b/>
                <w:color w:val="000000"/>
              </w:rPr>
              <w:t>Ghi chú</w:t>
            </w:r>
          </w:p>
        </w:tc>
      </w:tr>
      <w:tr w:rsidR="006930C1" w14:paraId="4779E18B" w14:textId="77777777">
        <w:tc>
          <w:tcPr>
            <w:tcW w:w="2689" w:type="dxa"/>
          </w:tcPr>
          <w:p w14:paraId="59083936" w14:textId="77777777" w:rsidR="006930C1" w:rsidRDefault="00000000">
            <w:pPr>
              <w:tabs>
                <w:tab w:val="left" w:pos="1587"/>
              </w:tabs>
              <w:spacing w:after="0" w:line="360" w:lineRule="auto"/>
              <w:jc w:val="center"/>
              <w:rPr>
                <w:rFonts w:ascii="Times New Roman" w:hAnsi="Times New Roman" w:cs="Times New Roman"/>
                <w:bCs/>
                <w:color w:val="000000"/>
              </w:rPr>
            </w:pPr>
            <w:r>
              <w:rPr>
                <w:rFonts w:ascii="Times New Roman" w:hAnsi="Times New Roman" w:cs="Times New Roman"/>
                <w:bCs/>
                <w:color w:val="000000"/>
              </w:rPr>
              <w:t>Đăng nhập</w:t>
            </w:r>
          </w:p>
        </w:tc>
        <w:tc>
          <w:tcPr>
            <w:tcW w:w="3265" w:type="dxa"/>
          </w:tcPr>
          <w:p w14:paraId="2B87C328" w14:textId="77777777" w:rsidR="006930C1" w:rsidRDefault="00000000">
            <w:pPr>
              <w:tabs>
                <w:tab w:val="left" w:pos="1587"/>
              </w:tabs>
              <w:spacing w:after="0" w:line="360" w:lineRule="auto"/>
              <w:jc w:val="center"/>
              <w:rPr>
                <w:rFonts w:ascii="Times New Roman" w:hAnsi="Times New Roman" w:cs="Times New Roman"/>
                <w:bCs/>
                <w:color w:val="000000"/>
              </w:rPr>
            </w:pPr>
            <w:r>
              <w:rPr>
                <w:rFonts w:ascii="Times New Roman" w:hAnsi="Times New Roman" w:cs="Times New Roman"/>
                <w:bCs/>
                <w:color w:val="000000"/>
              </w:rPr>
              <w:t>Đăng nhập vào hệ thống và tiến hành xác thực</w:t>
            </w:r>
          </w:p>
        </w:tc>
        <w:tc>
          <w:tcPr>
            <w:tcW w:w="3827" w:type="dxa"/>
          </w:tcPr>
          <w:p w14:paraId="125696A6" w14:textId="77777777" w:rsidR="006930C1" w:rsidRDefault="00000000">
            <w:pPr>
              <w:pStyle w:val="oancuaDanhsach"/>
              <w:numPr>
                <w:ilvl w:val="0"/>
                <w:numId w:val="26"/>
              </w:numPr>
              <w:spacing w:after="0" w:line="360" w:lineRule="auto"/>
              <w:jc w:val="left"/>
              <w:rPr>
                <w:rFonts w:ascii="Times New Roman" w:hAnsi="Times New Roman" w:cs="Times New Roman"/>
                <w:color w:val="000000"/>
                <w:lang w:val="vi-VN"/>
              </w:rPr>
            </w:pPr>
            <w:r>
              <w:rPr>
                <w:rFonts w:ascii="Times New Roman" w:hAnsi="Times New Roman" w:cs="Times New Roman"/>
                <w:color w:val="000000"/>
                <w:lang w:val="vi-VN"/>
              </w:rPr>
              <w:t>Nếu tài khoản tồn tại trên hệ thống thì cho phép truy cập</w:t>
            </w:r>
          </w:p>
          <w:p w14:paraId="1EDE0BDD" w14:textId="77777777" w:rsidR="006930C1" w:rsidRDefault="00000000">
            <w:pPr>
              <w:pStyle w:val="oancuaDanhsach"/>
              <w:numPr>
                <w:ilvl w:val="0"/>
                <w:numId w:val="26"/>
              </w:numPr>
              <w:tabs>
                <w:tab w:val="left" w:pos="1587"/>
              </w:tabs>
              <w:spacing w:after="0" w:line="360" w:lineRule="auto"/>
              <w:jc w:val="left"/>
              <w:rPr>
                <w:rFonts w:ascii="Times New Roman" w:hAnsi="Times New Roman" w:cs="Times New Roman"/>
              </w:rPr>
            </w:pPr>
            <w:r>
              <w:rPr>
                <w:rFonts w:ascii="Times New Roman" w:hAnsi="Times New Roman" w:cs="Times New Roman"/>
                <w:color w:val="000000"/>
                <w:lang w:val="vi-VN"/>
              </w:rPr>
              <w:lastRenderedPageBreak/>
              <w:t xml:space="preserve">Phân quyền giữa </w:t>
            </w:r>
            <w:r>
              <w:rPr>
                <w:rFonts w:ascii="Times New Roman" w:hAnsi="Times New Roman" w:cs="Times New Roman"/>
                <w:color w:val="000000"/>
              </w:rPr>
              <w:t>sinh viên, trưởng CLB, đoàn trường. Chương trình sẽ từ chối đăng nhập khi email không hợp l</w:t>
            </w:r>
          </w:p>
        </w:tc>
      </w:tr>
      <w:tr w:rsidR="006930C1" w14:paraId="0C62A58E" w14:textId="77777777">
        <w:tc>
          <w:tcPr>
            <w:tcW w:w="2689" w:type="dxa"/>
          </w:tcPr>
          <w:p w14:paraId="29CE7D8B" w14:textId="77777777" w:rsidR="006930C1" w:rsidRDefault="00000000">
            <w:pPr>
              <w:tabs>
                <w:tab w:val="left" w:pos="1587"/>
              </w:tabs>
              <w:spacing w:after="0" w:line="360" w:lineRule="auto"/>
              <w:jc w:val="center"/>
              <w:rPr>
                <w:rFonts w:ascii="Times New Roman" w:hAnsi="Times New Roman" w:cs="Times New Roman"/>
                <w:bCs/>
                <w:color w:val="000000"/>
              </w:rPr>
            </w:pPr>
            <w:r>
              <w:rPr>
                <w:rFonts w:ascii="Times New Roman" w:hAnsi="Times New Roman" w:cs="Times New Roman"/>
                <w:bCs/>
                <w:color w:val="000000"/>
              </w:rPr>
              <w:lastRenderedPageBreak/>
              <w:t>Quên mật khẩu</w:t>
            </w:r>
          </w:p>
        </w:tc>
        <w:tc>
          <w:tcPr>
            <w:tcW w:w="3265" w:type="dxa"/>
          </w:tcPr>
          <w:p w14:paraId="71B3147C" w14:textId="77777777" w:rsidR="006930C1" w:rsidRDefault="00000000">
            <w:pPr>
              <w:tabs>
                <w:tab w:val="left" w:pos="1587"/>
              </w:tabs>
              <w:spacing w:after="0" w:line="360" w:lineRule="auto"/>
              <w:jc w:val="center"/>
              <w:rPr>
                <w:rFonts w:ascii="Times New Roman" w:hAnsi="Times New Roman" w:cs="Times New Roman"/>
                <w:bCs/>
                <w:color w:val="000000"/>
              </w:rPr>
            </w:pPr>
            <w:r>
              <w:rPr>
                <w:rFonts w:ascii="Times New Roman" w:hAnsi="Times New Roman" w:cs="Times New Roman"/>
                <w:bCs/>
                <w:color w:val="000000"/>
              </w:rPr>
              <w:t>Nhập email đã được cấp, hệ thống sẽ gửi lại mật khẩu vào email đó</w:t>
            </w:r>
          </w:p>
        </w:tc>
        <w:tc>
          <w:tcPr>
            <w:tcW w:w="3827" w:type="dxa"/>
          </w:tcPr>
          <w:p w14:paraId="7E25D4D3" w14:textId="77777777" w:rsidR="006930C1" w:rsidRDefault="006930C1">
            <w:pPr>
              <w:spacing w:after="0" w:line="360" w:lineRule="auto"/>
              <w:ind w:left="407"/>
              <w:jc w:val="center"/>
              <w:rPr>
                <w:rFonts w:ascii="Times New Roman" w:hAnsi="Times New Roman" w:cs="Times New Roman"/>
                <w:color w:val="000000"/>
                <w:lang w:val="vi-VN"/>
              </w:rPr>
            </w:pPr>
          </w:p>
        </w:tc>
      </w:tr>
    </w:tbl>
    <w:p w14:paraId="3F75F8A6" w14:textId="77777777" w:rsidR="006930C1" w:rsidRDefault="006930C1">
      <w:pPr>
        <w:tabs>
          <w:tab w:val="left" w:pos="1587"/>
        </w:tabs>
        <w:spacing w:after="0" w:line="360" w:lineRule="auto"/>
        <w:jc w:val="left"/>
        <w:rPr>
          <w:rFonts w:ascii="Times New Roman" w:hAnsi="Times New Roman" w:cs="Times New Roman"/>
          <w:b/>
          <w:color w:val="000000"/>
        </w:rPr>
      </w:pPr>
    </w:p>
    <w:p w14:paraId="2BD0DDC2" w14:textId="77777777" w:rsidR="006930C1" w:rsidRDefault="006930C1">
      <w:pPr>
        <w:spacing w:after="0" w:line="360" w:lineRule="auto"/>
        <w:jc w:val="left"/>
        <w:rPr>
          <w:rFonts w:ascii="Times New Roman" w:hAnsi="Times New Roman" w:cs="Times New Roman"/>
          <w:b/>
          <w:color w:val="000000"/>
        </w:rPr>
      </w:pPr>
    </w:p>
    <w:p w14:paraId="06D83312" w14:textId="77777777" w:rsidR="006930C1" w:rsidRDefault="00000000">
      <w:pPr>
        <w:pStyle w:val="u3"/>
      </w:pPr>
      <w:bookmarkStart w:id="24" w:name="_Toc164414149"/>
      <w:r>
        <w:t>Giao diện của sinh viên</w:t>
      </w:r>
      <w:bookmarkEnd w:id="24"/>
    </w:p>
    <w:p w14:paraId="2F2BF9FB" w14:textId="77777777" w:rsidR="006930C1" w:rsidRDefault="006930C1">
      <w:pPr>
        <w:spacing w:after="0" w:line="360" w:lineRule="auto"/>
        <w:jc w:val="left"/>
        <w:rPr>
          <w:rFonts w:ascii="Times New Roman" w:hAnsi="Times New Roman" w:cs="Times New Roman"/>
          <w:b/>
          <w:color w:val="000000"/>
        </w:rPr>
      </w:pPr>
    </w:p>
    <w:p w14:paraId="4521CDC0" w14:textId="77777777" w:rsidR="006930C1" w:rsidRDefault="00000000">
      <w:pPr>
        <w:spacing w:after="0" w:line="360" w:lineRule="auto"/>
        <w:jc w:val="left"/>
        <w:rPr>
          <w:rFonts w:ascii="Times New Roman" w:hAnsi="Times New Roman" w:cs="Times New Roman"/>
          <w:b/>
          <w:color w:val="000000"/>
        </w:rPr>
      </w:pPr>
      <w:r>
        <w:rPr>
          <w:rFonts w:ascii="Times New Roman" w:hAnsi="Times New Roman" w:cs="Times New Roman"/>
          <w:b/>
          <w:noProof/>
          <w:color w:val="000000"/>
        </w:rPr>
        <w:drawing>
          <wp:anchor distT="0" distB="0" distL="114300" distR="114300" simplePos="0" relativeHeight="251670528" behindDoc="0" locked="0" layoutInCell="1" allowOverlap="1" wp14:anchorId="26DDF28D" wp14:editId="2BAEDCAC">
            <wp:simplePos x="0" y="0"/>
            <wp:positionH relativeFrom="column">
              <wp:posOffset>3992880</wp:posOffset>
            </wp:positionH>
            <wp:positionV relativeFrom="paragraph">
              <wp:posOffset>152400</wp:posOffset>
            </wp:positionV>
            <wp:extent cx="2626995" cy="5400040"/>
            <wp:effectExtent l="0" t="0" r="1905" b="0"/>
            <wp:wrapTight wrapText="bothSides">
              <wp:wrapPolygon edited="0">
                <wp:start x="0" y="0"/>
                <wp:lineTo x="0" y="21491"/>
                <wp:lineTo x="21459" y="21491"/>
                <wp:lineTo x="21459" y="0"/>
                <wp:lineTo x="0" y="0"/>
              </wp:wrapPolygon>
            </wp:wrapTight>
            <wp:docPr id="1002847888" name="Hình ảnh 10"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47888" name="Hình ảnh 10" descr="Ảnh có chứa văn bản, đồ điện tử, ảnh chụp màn hình, phần mềm&#10;&#10;Mô tả được tạo tự động"/>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27101" cy="5400000"/>
                    </a:xfrm>
                    <a:prstGeom prst="rect">
                      <a:avLst/>
                    </a:prstGeom>
                  </pic:spPr>
                </pic:pic>
              </a:graphicData>
            </a:graphic>
          </wp:anchor>
        </w:drawing>
      </w:r>
      <w:r>
        <w:rPr>
          <w:rFonts w:ascii="Times New Roman" w:hAnsi="Times New Roman" w:cs="Times New Roman"/>
          <w:b/>
          <w:noProof/>
          <w:color w:val="000000"/>
        </w:rPr>
        <w:drawing>
          <wp:anchor distT="0" distB="0" distL="114300" distR="114300" simplePos="0" relativeHeight="251671552" behindDoc="0" locked="0" layoutInCell="1" allowOverlap="1" wp14:anchorId="6E5476F7" wp14:editId="3964E2AF">
            <wp:simplePos x="0" y="0"/>
            <wp:positionH relativeFrom="column">
              <wp:posOffset>76200</wp:posOffset>
            </wp:positionH>
            <wp:positionV relativeFrom="paragraph">
              <wp:posOffset>151765</wp:posOffset>
            </wp:positionV>
            <wp:extent cx="2626995" cy="5400040"/>
            <wp:effectExtent l="0" t="0" r="1905" b="0"/>
            <wp:wrapTight wrapText="bothSides">
              <wp:wrapPolygon edited="0">
                <wp:start x="0" y="0"/>
                <wp:lineTo x="0" y="21491"/>
                <wp:lineTo x="21459" y="21491"/>
                <wp:lineTo x="21459" y="0"/>
                <wp:lineTo x="0" y="0"/>
              </wp:wrapPolygon>
            </wp:wrapTight>
            <wp:docPr id="1477378491" name="Hình ảnh 15"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78491" name="Hình ảnh 15" descr="Ảnh có chứa văn bản, ảnh chụp màn hình, phần mềm, Phông chữ&#10;&#10;Mô tả được tạo tự động"/>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27102" cy="5400000"/>
                    </a:xfrm>
                    <a:prstGeom prst="rect">
                      <a:avLst/>
                    </a:prstGeom>
                  </pic:spPr>
                </pic:pic>
              </a:graphicData>
            </a:graphic>
          </wp:anchor>
        </w:drawing>
      </w:r>
    </w:p>
    <w:p w14:paraId="3CDF281A" w14:textId="77777777" w:rsidR="006930C1" w:rsidRDefault="006930C1">
      <w:pPr>
        <w:spacing w:after="0" w:line="360" w:lineRule="auto"/>
        <w:jc w:val="left"/>
        <w:rPr>
          <w:rFonts w:ascii="Times New Roman" w:hAnsi="Times New Roman" w:cs="Times New Roman"/>
          <w:b/>
          <w:color w:val="000000"/>
        </w:rPr>
      </w:pPr>
    </w:p>
    <w:p w14:paraId="58122FC1" w14:textId="77777777" w:rsidR="006930C1" w:rsidRDefault="006930C1">
      <w:pPr>
        <w:spacing w:after="0" w:line="360" w:lineRule="auto"/>
        <w:jc w:val="left"/>
        <w:rPr>
          <w:rFonts w:ascii="Times New Roman" w:hAnsi="Times New Roman" w:cs="Times New Roman"/>
          <w:b/>
          <w:color w:val="000000"/>
        </w:rPr>
      </w:pPr>
    </w:p>
    <w:p w14:paraId="4CBEF5CD" w14:textId="77777777" w:rsidR="006930C1" w:rsidRDefault="006930C1">
      <w:pPr>
        <w:spacing w:after="0" w:line="360" w:lineRule="auto"/>
        <w:jc w:val="left"/>
        <w:rPr>
          <w:rFonts w:ascii="Times New Roman" w:hAnsi="Times New Roman" w:cs="Times New Roman"/>
          <w:b/>
          <w:color w:val="000000"/>
        </w:rPr>
      </w:pPr>
    </w:p>
    <w:p w14:paraId="54E88885" w14:textId="77777777" w:rsidR="006930C1" w:rsidRDefault="006930C1">
      <w:pPr>
        <w:spacing w:after="0" w:line="360" w:lineRule="auto"/>
        <w:jc w:val="left"/>
        <w:rPr>
          <w:rFonts w:ascii="Times New Roman" w:hAnsi="Times New Roman" w:cs="Times New Roman"/>
          <w:b/>
          <w:color w:val="000000"/>
        </w:rPr>
      </w:pPr>
    </w:p>
    <w:p w14:paraId="77CA485B" w14:textId="77777777" w:rsidR="006930C1" w:rsidRDefault="006930C1">
      <w:pPr>
        <w:spacing w:after="0" w:line="360" w:lineRule="auto"/>
        <w:jc w:val="left"/>
        <w:rPr>
          <w:rFonts w:ascii="Times New Roman" w:hAnsi="Times New Roman" w:cs="Times New Roman"/>
          <w:b/>
          <w:color w:val="000000"/>
        </w:rPr>
      </w:pPr>
    </w:p>
    <w:p w14:paraId="2646B66F" w14:textId="77777777" w:rsidR="006930C1" w:rsidRDefault="006930C1">
      <w:pPr>
        <w:spacing w:after="0" w:line="360" w:lineRule="auto"/>
        <w:jc w:val="left"/>
        <w:rPr>
          <w:rFonts w:ascii="Times New Roman" w:hAnsi="Times New Roman" w:cs="Times New Roman"/>
          <w:b/>
          <w:color w:val="000000"/>
        </w:rPr>
      </w:pPr>
    </w:p>
    <w:p w14:paraId="01D17F0B" w14:textId="77777777" w:rsidR="006930C1" w:rsidRDefault="006930C1">
      <w:pPr>
        <w:spacing w:after="0" w:line="360" w:lineRule="auto"/>
        <w:jc w:val="left"/>
        <w:rPr>
          <w:rFonts w:ascii="Times New Roman" w:hAnsi="Times New Roman" w:cs="Times New Roman"/>
          <w:b/>
          <w:color w:val="000000"/>
        </w:rPr>
      </w:pPr>
    </w:p>
    <w:p w14:paraId="5D037DBF" w14:textId="77777777" w:rsidR="006930C1" w:rsidRDefault="006930C1">
      <w:pPr>
        <w:spacing w:after="0" w:line="360" w:lineRule="auto"/>
        <w:jc w:val="left"/>
        <w:rPr>
          <w:rFonts w:ascii="Times New Roman" w:hAnsi="Times New Roman" w:cs="Times New Roman"/>
          <w:b/>
          <w:color w:val="000000"/>
        </w:rPr>
      </w:pPr>
    </w:p>
    <w:p w14:paraId="69FBDD6E" w14:textId="77777777" w:rsidR="006930C1" w:rsidRDefault="006930C1">
      <w:pPr>
        <w:spacing w:after="0" w:line="360" w:lineRule="auto"/>
        <w:jc w:val="left"/>
        <w:rPr>
          <w:rFonts w:ascii="Times New Roman" w:hAnsi="Times New Roman" w:cs="Times New Roman"/>
          <w:b/>
          <w:color w:val="000000"/>
        </w:rPr>
      </w:pPr>
    </w:p>
    <w:p w14:paraId="7E6ABC05" w14:textId="77777777" w:rsidR="006930C1" w:rsidRDefault="006930C1">
      <w:pPr>
        <w:spacing w:after="0" w:line="360" w:lineRule="auto"/>
        <w:jc w:val="left"/>
        <w:rPr>
          <w:rFonts w:ascii="Times New Roman" w:hAnsi="Times New Roman" w:cs="Times New Roman"/>
          <w:b/>
          <w:color w:val="000000"/>
        </w:rPr>
      </w:pPr>
    </w:p>
    <w:p w14:paraId="5FBBFDB5" w14:textId="77777777" w:rsidR="006930C1" w:rsidRDefault="006930C1">
      <w:pPr>
        <w:spacing w:after="0" w:line="360" w:lineRule="auto"/>
        <w:jc w:val="left"/>
        <w:rPr>
          <w:rFonts w:ascii="Times New Roman" w:hAnsi="Times New Roman" w:cs="Times New Roman"/>
          <w:b/>
          <w:color w:val="000000"/>
        </w:rPr>
      </w:pPr>
    </w:p>
    <w:p w14:paraId="4A00E630" w14:textId="77777777" w:rsidR="006930C1" w:rsidRDefault="006930C1">
      <w:pPr>
        <w:spacing w:after="0" w:line="360" w:lineRule="auto"/>
        <w:jc w:val="left"/>
        <w:rPr>
          <w:rFonts w:ascii="Times New Roman" w:hAnsi="Times New Roman" w:cs="Times New Roman"/>
          <w:b/>
          <w:color w:val="000000"/>
        </w:rPr>
      </w:pPr>
    </w:p>
    <w:p w14:paraId="1F8BACAF" w14:textId="77777777" w:rsidR="006930C1" w:rsidRDefault="006930C1">
      <w:pPr>
        <w:spacing w:after="0" w:line="360" w:lineRule="auto"/>
        <w:jc w:val="left"/>
        <w:rPr>
          <w:rFonts w:ascii="Times New Roman" w:hAnsi="Times New Roman" w:cs="Times New Roman"/>
          <w:b/>
          <w:color w:val="000000"/>
        </w:rPr>
      </w:pPr>
    </w:p>
    <w:p w14:paraId="4C6C88F8" w14:textId="77777777" w:rsidR="006930C1" w:rsidRDefault="006930C1">
      <w:pPr>
        <w:spacing w:after="0" w:line="360" w:lineRule="auto"/>
        <w:jc w:val="left"/>
        <w:rPr>
          <w:rFonts w:ascii="Times New Roman" w:hAnsi="Times New Roman" w:cs="Times New Roman"/>
          <w:b/>
          <w:color w:val="000000"/>
        </w:rPr>
      </w:pPr>
    </w:p>
    <w:p w14:paraId="7ACF724C" w14:textId="77777777" w:rsidR="006930C1" w:rsidRDefault="006930C1">
      <w:pPr>
        <w:rPr>
          <w:rFonts w:ascii="Times New Roman" w:hAnsi="Times New Roman" w:cs="Times New Roman"/>
        </w:rPr>
      </w:pPr>
    </w:p>
    <w:p w14:paraId="0360D682" w14:textId="77777777" w:rsidR="006930C1" w:rsidRDefault="006930C1">
      <w:pPr>
        <w:rPr>
          <w:rFonts w:ascii="Times New Roman" w:hAnsi="Times New Roman" w:cs="Times New Roman"/>
        </w:rPr>
      </w:pPr>
    </w:p>
    <w:p w14:paraId="3511E74F" w14:textId="77777777" w:rsidR="006930C1" w:rsidRDefault="006930C1">
      <w:pPr>
        <w:rPr>
          <w:rFonts w:ascii="Times New Roman" w:hAnsi="Times New Roman" w:cs="Times New Roman"/>
        </w:rPr>
      </w:pPr>
    </w:p>
    <w:p w14:paraId="0AE39061" w14:textId="77777777" w:rsidR="006930C1" w:rsidRDefault="006930C1">
      <w:pPr>
        <w:ind w:firstLine="1701"/>
        <w:rPr>
          <w:rFonts w:ascii="Times New Roman" w:hAnsi="Times New Roman" w:cs="Times New Roman"/>
        </w:rPr>
      </w:pPr>
    </w:p>
    <w:p w14:paraId="57268213" w14:textId="77777777" w:rsidR="006930C1" w:rsidRDefault="00000000">
      <w:pPr>
        <w:ind w:firstLine="1701"/>
        <w:rPr>
          <w:rFonts w:ascii="Times New Roman" w:hAnsi="Times New Roman" w:cs="Times New Roman"/>
        </w:rPr>
      </w:pPr>
      <w:r>
        <w:rPr>
          <w:rFonts w:ascii="Times New Roman" w:hAnsi="Times New Roman" w:cs="Times New Roman"/>
        </w:rPr>
        <w:t>Hình 1</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Hình 2</w:t>
      </w:r>
    </w:p>
    <w:p w14:paraId="7B58EC83" w14:textId="77777777" w:rsidR="006930C1" w:rsidRDefault="006930C1">
      <w:pPr>
        <w:ind w:firstLine="1701"/>
        <w:rPr>
          <w:rFonts w:ascii="Times New Roman" w:hAnsi="Times New Roman" w:cs="Times New Roman"/>
        </w:rPr>
      </w:pPr>
    </w:p>
    <w:p w14:paraId="1D766716" w14:textId="77777777" w:rsidR="006930C1" w:rsidRDefault="006930C1">
      <w:pPr>
        <w:rPr>
          <w:rFonts w:ascii="Times New Roman" w:hAnsi="Times New Roman" w:cs="Times New Roman"/>
        </w:rPr>
      </w:pPr>
    </w:p>
    <w:p w14:paraId="625D7674" w14:textId="77777777" w:rsidR="006930C1" w:rsidRDefault="006930C1">
      <w:pPr>
        <w:rPr>
          <w:rFonts w:ascii="Times New Roman" w:hAnsi="Times New Roman" w:cs="Times New Roman"/>
        </w:rPr>
      </w:pPr>
    </w:p>
    <w:p w14:paraId="36963A93" w14:textId="77777777" w:rsidR="006930C1" w:rsidRDefault="006930C1">
      <w:pPr>
        <w:rPr>
          <w:rFonts w:ascii="Times New Roman" w:hAnsi="Times New Roman" w:cs="Times New Roman"/>
        </w:rPr>
      </w:pPr>
    </w:p>
    <w:p w14:paraId="3C51EB99" w14:textId="77777777" w:rsidR="006930C1" w:rsidRDefault="006930C1">
      <w:pPr>
        <w:rPr>
          <w:rFonts w:ascii="Times New Roman" w:hAnsi="Times New Roman" w:cs="Times New Roman"/>
        </w:rPr>
      </w:pPr>
    </w:p>
    <w:p w14:paraId="2DC83063" w14:textId="77777777" w:rsidR="006930C1" w:rsidRDefault="006930C1">
      <w:pPr>
        <w:rPr>
          <w:rFonts w:ascii="Times New Roman" w:hAnsi="Times New Roman" w:cs="Times New Roman"/>
        </w:rPr>
      </w:pPr>
    </w:p>
    <w:p w14:paraId="73F51DB4" w14:textId="77777777" w:rsidR="006930C1" w:rsidRDefault="00000000">
      <w:pPr>
        <w:rPr>
          <w:rFonts w:ascii="Times New Roman" w:hAnsi="Times New Roman" w:cs="Times New Roman"/>
        </w:rPr>
      </w:pPr>
      <w:r>
        <w:rPr>
          <w:rFonts w:ascii="Times New Roman" w:hAnsi="Times New Roman" w:cs="Times New Roman"/>
          <w:noProof/>
        </w:rPr>
        <w:drawing>
          <wp:anchor distT="0" distB="0" distL="114300" distR="114300" simplePos="0" relativeHeight="251673600" behindDoc="0" locked="0" layoutInCell="1" allowOverlap="1" wp14:anchorId="6E591E46" wp14:editId="6BEB674D">
            <wp:simplePos x="0" y="0"/>
            <wp:positionH relativeFrom="column">
              <wp:posOffset>3870960</wp:posOffset>
            </wp:positionH>
            <wp:positionV relativeFrom="paragraph">
              <wp:posOffset>0</wp:posOffset>
            </wp:positionV>
            <wp:extent cx="2626995" cy="5400040"/>
            <wp:effectExtent l="0" t="0" r="1905" b="0"/>
            <wp:wrapTight wrapText="bothSides">
              <wp:wrapPolygon edited="0">
                <wp:start x="0" y="0"/>
                <wp:lineTo x="0" y="21491"/>
                <wp:lineTo x="21459" y="21491"/>
                <wp:lineTo x="21459" y="0"/>
                <wp:lineTo x="0" y="0"/>
              </wp:wrapPolygon>
            </wp:wrapTight>
            <wp:docPr id="29836605" name="Hình ảnh 18"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6605" name="Hình ảnh 18" descr="Ảnh có chứa văn bản, ảnh chụp màn hình, Phông chữ, số&#10;&#10;Mô tả được tạo tự động"/>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27101" cy="5400000"/>
                    </a:xfrm>
                    <a:prstGeom prst="rect">
                      <a:avLst/>
                    </a:prstGeom>
                  </pic:spPr>
                </pic:pic>
              </a:graphicData>
            </a:graphic>
          </wp:anchor>
        </w:drawing>
      </w:r>
      <w:r>
        <w:rPr>
          <w:rFonts w:ascii="Times New Roman" w:hAnsi="Times New Roman" w:cs="Times New Roman"/>
          <w:noProof/>
        </w:rPr>
        <w:drawing>
          <wp:anchor distT="0" distB="0" distL="114300" distR="114300" simplePos="0" relativeHeight="251674624" behindDoc="0" locked="0" layoutInCell="1" allowOverlap="1" wp14:anchorId="40E6E930" wp14:editId="758CA5C9">
            <wp:simplePos x="0" y="0"/>
            <wp:positionH relativeFrom="column">
              <wp:posOffset>182880</wp:posOffset>
            </wp:positionH>
            <wp:positionV relativeFrom="paragraph">
              <wp:posOffset>0</wp:posOffset>
            </wp:positionV>
            <wp:extent cx="2626995" cy="5400040"/>
            <wp:effectExtent l="0" t="0" r="1905" b="0"/>
            <wp:wrapTight wrapText="bothSides">
              <wp:wrapPolygon edited="0">
                <wp:start x="0" y="0"/>
                <wp:lineTo x="0" y="21491"/>
                <wp:lineTo x="21459" y="21491"/>
                <wp:lineTo x="21459" y="0"/>
                <wp:lineTo x="0" y="0"/>
              </wp:wrapPolygon>
            </wp:wrapTight>
            <wp:docPr id="1771529494" name="Hình ảnh 19"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29494" name="Hình ảnh 19" descr="Ảnh có chứa văn bản, ảnh chụp màn hình, phần mềm, Phông chữ&#10;&#10;Mô tả được tạo tự động"/>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27101" cy="5400000"/>
                    </a:xfrm>
                    <a:prstGeom prst="rect">
                      <a:avLst/>
                    </a:prstGeom>
                  </pic:spPr>
                </pic:pic>
              </a:graphicData>
            </a:graphic>
          </wp:anchor>
        </w:drawing>
      </w:r>
    </w:p>
    <w:p w14:paraId="1D817722" w14:textId="77777777" w:rsidR="006930C1" w:rsidRDefault="006930C1">
      <w:pPr>
        <w:rPr>
          <w:rFonts w:ascii="Times New Roman" w:hAnsi="Times New Roman" w:cs="Times New Roman"/>
        </w:rPr>
      </w:pPr>
    </w:p>
    <w:p w14:paraId="0AC406D5" w14:textId="77777777" w:rsidR="006930C1" w:rsidRDefault="006930C1">
      <w:pPr>
        <w:rPr>
          <w:rFonts w:ascii="Times New Roman" w:hAnsi="Times New Roman" w:cs="Times New Roman"/>
        </w:rPr>
      </w:pPr>
    </w:p>
    <w:p w14:paraId="1D46C4B1" w14:textId="77777777" w:rsidR="006930C1" w:rsidRDefault="006930C1">
      <w:pPr>
        <w:rPr>
          <w:rFonts w:ascii="Times New Roman" w:hAnsi="Times New Roman" w:cs="Times New Roman"/>
        </w:rPr>
      </w:pPr>
    </w:p>
    <w:p w14:paraId="3EF46D54" w14:textId="77777777" w:rsidR="006930C1" w:rsidRDefault="006930C1">
      <w:pPr>
        <w:rPr>
          <w:rFonts w:ascii="Times New Roman" w:hAnsi="Times New Roman" w:cs="Times New Roman"/>
        </w:rPr>
      </w:pPr>
    </w:p>
    <w:p w14:paraId="4212FDBE" w14:textId="77777777" w:rsidR="006930C1" w:rsidRDefault="006930C1">
      <w:pPr>
        <w:rPr>
          <w:rFonts w:ascii="Times New Roman" w:hAnsi="Times New Roman" w:cs="Times New Roman"/>
        </w:rPr>
      </w:pPr>
    </w:p>
    <w:p w14:paraId="6D9D2DC6" w14:textId="77777777" w:rsidR="006930C1" w:rsidRDefault="006930C1">
      <w:pPr>
        <w:rPr>
          <w:rFonts w:ascii="Times New Roman" w:hAnsi="Times New Roman" w:cs="Times New Roman"/>
        </w:rPr>
      </w:pPr>
    </w:p>
    <w:p w14:paraId="41F1F745" w14:textId="77777777" w:rsidR="006930C1" w:rsidRDefault="006930C1">
      <w:pPr>
        <w:rPr>
          <w:rFonts w:ascii="Times New Roman" w:hAnsi="Times New Roman" w:cs="Times New Roman"/>
        </w:rPr>
      </w:pPr>
    </w:p>
    <w:p w14:paraId="7AA7F318" w14:textId="77777777" w:rsidR="006930C1" w:rsidRDefault="006930C1">
      <w:pPr>
        <w:rPr>
          <w:rFonts w:ascii="Times New Roman" w:hAnsi="Times New Roman" w:cs="Times New Roman"/>
        </w:rPr>
      </w:pPr>
    </w:p>
    <w:p w14:paraId="1825E88A" w14:textId="77777777" w:rsidR="006930C1" w:rsidRDefault="006930C1">
      <w:pPr>
        <w:rPr>
          <w:rFonts w:ascii="Times New Roman" w:hAnsi="Times New Roman" w:cs="Times New Roman"/>
        </w:rPr>
      </w:pPr>
    </w:p>
    <w:p w14:paraId="0156C3B0" w14:textId="77777777" w:rsidR="006930C1" w:rsidRDefault="006930C1">
      <w:pPr>
        <w:rPr>
          <w:rFonts w:ascii="Times New Roman" w:hAnsi="Times New Roman" w:cs="Times New Roman"/>
        </w:rPr>
      </w:pPr>
    </w:p>
    <w:p w14:paraId="789DEA56" w14:textId="77777777" w:rsidR="006930C1" w:rsidRDefault="006930C1">
      <w:pPr>
        <w:rPr>
          <w:rFonts w:ascii="Times New Roman" w:hAnsi="Times New Roman" w:cs="Times New Roman"/>
        </w:rPr>
      </w:pPr>
    </w:p>
    <w:p w14:paraId="5D33D64F" w14:textId="77777777" w:rsidR="006930C1" w:rsidRDefault="006930C1">
      <w:pPr>
        <w:rPr>
          <w:rFonts w:ascii="Times New Roman" w:hAnsi="Times New Roman" w:cs="Times New Roman"/>
        </w:rPr>
      </w:pPr>
    </w:p>
    <w:p w14:paraId="28B17DD3" w14:textId="77777777" w:rsidR="006930C1" w:rsidRDefault="006930C1">
      <w:pPr>
        <w:rPr>
          <w:rFonts w:ascii="Times New Roman" w:hAnsi="Times New Roman" w:cs="Times New Roman"/>
        </w:rPr>
      </w:pPr>
    </w:p>
    <w:p w14:paraId="3C34DB6C" w14:textId="77777777" w:rsidR="006930C1" w:rsidRDefault="006930C1">
      <w:pPr>
        <w:rPr>
          <w:rFonts w:ascii="Times New Roman" w:hAnsi="Times New Roman" w:cs="Times New Roman"/>
        </w:rPr>
      </w:pPr>
    </w:p>
    <w:p w14:paraId="52D29AEB" w14:textId="77777777" w:rsidR="006930C1" w:rsidRDefault="006930C1">
      <w:pPr>
        <w:rPr>
          <w:rFonts w:ascii="Times New Roman" w:hAnsi="Times New Roman" w:cs="Times New Roman"/>
        </w:rPr>
      </w:pPr>
    </w:p>
    <w:p w14:paraId="748E1DA8" w14:textId="77777777" w:rsidR="006930C1" w:rsidRDefault="006930C1">
      <w:pPr>
        <w:rPr>
          <w:rFonts w:ascii="Times New Roman" w:hAnsi="Times New Roman" w:cs="Times New Roman"/>
        </w:rPr>
      </w:pPr>
    </w:p>
    <w:p w14:paraId="0B14B2A4" w14:textId="77777777" w:rsidR="006930C1" w:rsidRDefault="006930C1">
      <w:pPr>
        <w:rPr>
          <w:rFonts w:ascii="Times New Roman" w:hAnsi="Times New Roman" w:cs="Times New Roman"/>
        </w:rPr>
      </w:pPr>
    </w:p>
    <w:p w14:paraId="3415F3C1" w14:textId="77777777" w:rsidR="006930C1" w:rsidRDefault="006930C1">
      <w:pPr>
        <w:rPr>
          <w:rFonts w:ascii="Times New Roman" w:hAnsi="Times New Roman" w:cs="Times New Roman"/>
        </w:rPr>
      </w:pPr>
    </w:p>
    <w:p w14:paraId="4934F31A" w14:textId="77777777" w:rsidR="006930C1" w:rsidRDefault="006930C1">
      <w:pPr>
        <w:ind w:firstLine="1701"/>
        <w:rPr>
          <w:rFonts w:ascii="Times New Roman" w:hAnsi="Times New Roman" w:cs="Times New Roman"/>
        </w:rPr>
      </w:pPr>
    </w:p>
    <w:p w14:paraId="0F5F0AEF" w14:textId="77777777" w:rsidR="006930C1" w:rsidRDefault="00000000">
      <w:pPr>
        <w:ind w:firstLine="1701"/>
        <w:rPr>
          <w:rFonts w:ascii="Times New Roman" w:hAnsi="Times New Roman" w:cs="Times New Roman"/>
        </w:rPr>
      </w:pPr>
      <w:r>
        <w:rPr>
          <w:rFonts w:ascii="Times New Roman" w:hAnsi="Times New Roman" w:cs="Times New Roman"/>
        </w:rPr>
        <w:t>Hình 3</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Hình 4</w:t>
      </w:r>
    </w:p>
    <w:p w14:paraId="4C33282C" w14:textId="77777777" w:rsidR="006930C1" w:rsidRDefault="006930C1">
      <w:pPr>
        <w:rPr>
          <w:rFonts w:ascii="Times New Roman" w:hAnsi="Times New Roman" w:cs="Times New Roman"/>
        </w:rPr>
      </w:pPr>
    </w:p>
    <w:p w14:paraId="61990669" w14:textId="77777777" w:rsidR="006930C1" w:rsidRDefault="006930C1">
      <w:pPr>
        <w:rPr>
          <w:rFonts w:ascii="Times New Roman" w:hAnsi="Times New Roman" w:cs="Times New Roman"/>
        </w:rPr>
      </w:pPr>
    </w:p>
    <w:p w14:paraId="4697CF99" w14:textId="77777777" w:rsidR="006930C1" w:rsidRDefault="00000000">
      <w:pPr>
        <w:rPr>
          <w:rFonts w:ascii="Times New Roman" w:hAnsi="Times New Roman" w:cs="Times New Roman"/>
        </w:rPr>
      </w:pPr>
      <w:r>
        <w:rPr>
          <w:rFonts w:ascii="Times New Roman" w:hAnsi="Times New Roman" w:cs="Times New Roman"/>
          <w:b/>
          <w:noProof/>
          <w:color w:val="000000"/>
        </w:rPr>
        <w:drawing>
          <wp:anchor distT="0" distB="0" distL="114300" distR="114300" simplePos="0" relativeHeight="251672576" behindDoc="0" locked="0" layoutInCell="1" allowOverlap="1" wp14:anchorId="2FC0F792" wp14:editId="18E67714">
            <wp:simplePos x="0" y="0"/>
            <wp:positionH relativeFrom="column">
              <wp:posOffset>2009775</wp:posOffset>
            </wp:positionH>
            <wp:positionV relativeFrom="paragraph">
              <wp:posOffset>0</wp:posOffset>
            </wp:positionV>
            <wp:extent cx="2626995" cy="5399405"/>
            <wp:effectExtent l="0" t="0" r="1905" b="0"/>
            <wp:wrapTight wrapText="bothSides">
              <wp:wrapPolygon edited="0">
                <wp:start x="0" y="0"/>
                <wp:lineTo x="0" y="21491"/>
                <wp:lineTo x="21459" y="21491"/>
                <wp:lineTo x="21459" y="0"/>
                <wp:lineTo x="0" y="0"/>
              </wp:wrapPolygon>
            </wp:wrapTight>
            <wp:docPr id="661412176" name="Hình ảnh 16"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12176" name="Hình ảnh 16" descr="Ảnh có chứa văn bản, ảnh chụp màn hình, phần mềm, Phông chữ&#10;&#10;Mô tả được tạo tự động"/>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26995" cy="5399405"/>
                    </a:xfrm>
                    <a:prstGeom prst="rect">
                      <a:avLst/>
                    </a:prstGeom>
                  </pic:spPr>
                </pic:pic>
              </a:graphicData>
            </a:graphic>
          </wp:anchor>
        </w:drawing>
      </w:r>
    </w:p>
    <w:p w14:paraId="4903F82C" w14:textId="77777777" w:rsidR="006930C1" w:rsidRDefault="006930C1">
      <w:pPr>
        <w:rPr>
          <w:rFonts w:ascii="Times New Roman" w:hAnsi="Times New Roman" w:cs="Times New Roman"/>
        </w:rPr>
      </w:pPr>
    </w:p>
    <w:p w14:paraId="385496C9" w14:textId="77777777" w:rsidR="006930C1" w:rsidRDefault="006930C1">
      <w:pPr>
        <w:rPr>
          <w:rFonts w:ascii="Times New Roman" w:hAnsi="Times New Roman" w:cs="Times New Roman"/>
        </w:rPr>
      </w:pPr>
    </w:p>
    <w:p w14:paraId="20297EF4" w14:textId="77777777" w:rsidR="006930C1" w:rsidRDefault="006930C1">
      <w:pPr>
        <w:rPr>
          <w:rFonts w:ascii="Times New Roman" w:hAnsi="Times New Roman" w:cs="Times New Roman"/>
        </w:rPr>
      </w:pPr>
    </w:p>
    <w:p w14:paraId="72F819A0" w14:textId="77777777" w:rsidR="006930C1" w:rsidRDefault="006930C1">
      <w:pPr>
        <w:rPr>
          <w:rFonts w:ascii="Times New Roman" w:hAnsi="Times New Roman" w:cs="Times New Roman"/>
        </w:rPr>
      </w:pPr>
    </w:p>
    <w:p w14:paraId="32FBF7CD" w14:textId="77777777" w:rsidR="006930C1" w:rsidRDefault="006930C1">
      <w:pPr>
        <w:rPr>
          <w:rFonts w:ascii="Times New Roman" w:hAnsi="Times New Roman" w:cs="Times New Roman"/>
        </w:rPr>
      </w:pPr>
    </w:p>
    <w:p w14:paraId="075E43E0" w14:textId="77777777" w:rsidR="006930C1" w:rsidRDefault="006930C1">
      <w:pPr>
        <w:rPr>
          <w:rFonts w:ascii="Times New Roman" w:hAnsi="Times New Roman" w:cs="Times New Roman"/>
        </w:rPr>
      </w:pPr>
    </w:p>
    <w:p w14:paraId="465E9808" w14:textId="77777777" w:rsidR="006930C1" w:rsidRDefault="006930C1">
      <w:pPr>
        <w:rPr>
          <w:rFonts w:ascii="Times New Roman" w:hAnsi="Times New Roman" w:cs="Times New Roman"/>
        </w:rPr>
      </w:pPr>
    </w:p>
    <w:p w14:paraId="35FB3277" w14:textId="77777777" w:rsidR="006930C1" w:rsidRDefault="006930C1">
      <w:pPr>
        <w:rPr>
          <w:rFonts w:ascii="Times New Roman" w:hAnsi="Times New Roman" w:cs="Times New Roman"/>
        </w:rPr>
      </w:pPr>
    </w:p>
    <w:p w14:paraId="00CBC49E" w14:textId="77777777" w:rsidR="006930C1" w:rsidRDefault="006930C1">
      <w:pPr>
        <w:rPr>
          <w:rFonts w:ascii="Times New Roman" w:hAnsi="Times New Roman" w:cs="Times New Roman"/>
        </w:rPr>
      </w:pPr>
    </w:p>
    <w:p w14:paraId="24429C85" w14:textId="77777777" w:rsidR="006930C1" w:rsidRDefault="006930C1">
      <w:pPr>
        <w:rPr>
          <w:rFonts w:ascii="Times New Roman" w:hAnsi="Times New Roman" w:cs="Times New Roman"/>
        </w:rPr>
      </w:pPr>
    </w:p>
    <w:p w14:paraId="2A7B59DC" w14:textId="77777777" w:rsidR="006930C1" w:rsidRDefault="006930C1">
      <w:pPr>
        <w:rPr>
          <w:rFonts w:ascii="Times New Roman" w:hAnsi="Times New Roman" w:cs="Times New Roman"/>
        </w:rPr>
      </w:pPr>
    </w:p>
    <w:p w14:paraId="59330D19" w14:textId="77777777" w:rsidR="006930C1" w:rsidRDefault="006930C1">
      <w:pPr>
        <w:rPr>
          <w:rFonts w:ascii="Times New Roman" w:hAnsi="Times New Roman" w:cs="Times New Roman"/>
        </w:rPr>
      </w:pPr>
    </w:p>
    <w:p w14:paraId="168A54CF" w14:textId="77777777" w:rsidR="006930C1" w:rsidRDefault="006930C1">
      <w:pPr>
        <w:rPr>
          <w:rFonts w:ascii="Times New Roman" w:hAnsi="Times New Roman" w:cs="Times New Roman"/>
        </w:rPr>
      </w:pPr>
    </w:p>
    <w:p w14:paraId="53E44764" w14:textId="77777777" w:rsidR="006930C1" w:rsidRDefault="006930C1">
      <w:pPr>
        <w:rPr>
          <w:rFonts w:ascii="Times New Roman" w:hAnsi="Times New Roman" w:cs="Times New Roman"/>
        </w:rPr>
      </w:pPr>
    </w:p>
    <w:p w14:paraId="77939806" w14:textId="77777777" w:rsidR="006930C1" w:rsidRDefault="006930C1">
      <w:pPr>
        <w:rPr>
          <w:rFonts w:ascii="Times New Roman" w:hAnsi="Times New Roman" w:cs="Times New Roman"/>
        </w:rPr>
      </w:pPr>
    </w:p>
    <w:p w14:paraId="743C1011" w14:textId="77777777" w:rsidR="006930C1" w:rsidRDefault="00000000">
      <w:pPr>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3F415FFA" w14:textId="77777777" w:rsidR="006930C1" w:rsidRDefault="00000000">
      <w:pPr>
        <w:ind w:firstLine="1701"/>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Hình 5</w:t>
      </w:r>
    </w:p>
    <w:p w14:paraId="4A0BC0C7" w14:textId="77777777" w:rsidR="006930C1" w:rsidRDefault="006930C1">
      <w:pPr>
        <w:ind w:firstLine="1701"/>
        <w:rPr>
          <w:rFonts w:ascii="Times New Roman" w:hAnsi="Times New Roman" w:cs="Times New Roman"/>
        </w:rPr>
      </w:pPr>
    </w:p>
    <w:p w14:paraId="3FEF6CA8" w14:textId="77777777" w:rsidR="006930C1" w:rsidRDefault="006930C1">
      <w:pPr>
        <w:ind w:firstLine="1701"/>
        <w:rPr>
          <w:rFonts w:ascii="Times New Roman" w:hAnsi="Times New Roman" w:cs="Times New Roman"/>
        </w:rPr>
      </w:pPr>
    </w:p>
    <w:p w14:paraId="5F28451E" w14:textId="77777777" w:rsidR="006930C1" w:rsidRDefault="006930C1">
      <w:pPr>
        <w:ind w:firstLine="1701"/>
        <w:rPr>
          <w:rFonts w:ascii="Times New Roman" w:hAnsi="Times New Roman" w:cs="Times New Roman"/>
        </w:rPr>
      </w:pPr>
    </w:p>
    <w:p w14:paraId="26F072CE" w14:textId="77777777" w:rsidR="006930C1" w:rsidRDefault="006930C1">
      <w:pPr>
        <w:ind w:firstLine="1701"/>
        <w:rPr>
          <w:rFonts w:ascii="Times New Roman" w:hAnsi="Times New Roman" w:cs="Times New Roman"/>
        </w:rPr>
      </w:pPr>
    </w:p>
    <w:p w14:paraId="717119AE" w14:textId="77777777" w:rsidR="006930C1" w:rsidRDefault="006930C1">
      <w:pPr>
        <w:ind w:firstLine="1701"/>
        <w:rPr>
          <w:rFonts w:ascii="Times New Roman" w:hAnsi="Times New Roman" w:cs="Times New Roman"/>
        </w:rPr>
      </w:pPr>
    </w:p>
    <w:p w14:paraId="1AF3280B" w14:textId="77777777" w:rsidR="006930C1" w:rsidRDefault="006930C1">
      <w:pPr>
        <w:ind w:firstLine="1701"/>
        <w:rPr>
          <w:rFonts w:ascii="Times New Roman" w:hAnsi="Times New Roman" w:cs="Times New Roman"/>
        </w:rPr>
      </w:pPr>
    </w:p>
    <w:p w14:paraId="7D53DCF9" w14:textId="77777777" w:rsidR="006930C1" w:rsidRDefault="006930C1">
      <w:pPr>
        <w:ind w:firstLine="1701"/>
        <w:rPr>
          <w:rFonts w:ascii="Times New Roman" w:hAnsi="Times New Roman" w:cs="Times New Roman"/>
        </w:rPr>
      </w:pPr>
    </w:p>
    <w:p w14:paraId="15513864" w14:textId="77777777" w:rsidR="006930C1" w:rsidRDefault="006930C1">
      <w:pPr>
        <w:ind w:firstLine="1701"/>
        <w:rPr>
          <w:rFonts w:ascii="Times New Roman" w:hAnsi="Times New Roman" w:cs="Times New Roman"/>
        </w:rPr>
      </w:pPr>
    </w:p>
    <w:tbl>
      <w:tblPr>
        <w:tblStyle w:val="LiBang"/>
        <w:tblW w:w="10915" w:type="dxa"/>
        <w:tblInd w:w="-5" w:type="dxa"/>
        <w:tblLook w:val="04A0" w:firstRow="1" w:lastRow="0" w:firstColumn="1" w:lastColumn="0" w:noHBand="0" w:noVBand="1"/>
      </w:tblPr>
      <w:tblGrid>
        <w:gridCol w:w="1640"/>
        <w:gridCol w:w="2896"/>
        <w:gridCol w:w="5103"/>
        <w:gridCol w:w="1276"/>
      </w:tblGrid>
      <w:tr w:rsidR="006930C1" w14:paraId="54780288" w14:textId="77777777">
        <w:tc>
          <w:tcPr>
            <w:tcW w:w="1640" w:type="dxa"/>
            <w:vAlign w:val="center"/>
          </w:tcPr>
          <w:p w14:paraId="67ED1896" w14:textId="77777777" w:rsidR="006930C1" w:rsidRDefault="00000000">
            <w:pPr>
              <w:tabs>
                <w:tab w:val="left" w:pos="1587"/>
              </w:tabs>
              <w:spacing w:after="0" w:line="360" w:lineRule="auto"/>
              <w:jc w:val="center"/>
              <w:rPr>
                <w:rFonts w:ascii="Times New Roman" w:hAnsi="Times New Roman" w:cs="Times New Roman"/>
                <w:b/>
                <w:color w:val="000000"/>
              </w:rPr>
            </w:pPr>
            <w:r>
              <w:rPr>
                <w:rFonts w:ascii="Times New Roman" w:hAnsi="Times New Roman" w:cs="Times New Roman"/>
                <w:b/>
                <w:color w:val="000000"/>
              </w:rPr>
              <w:t>Hình</w:t>
            </w:r>
          </w:p>
        </w:tc>
        <w:tc>
          <w:tcPr>
            <w:tcW w:w="2896" w:type="dxa"/>
            <w:vAlign w:val="center"/>
          </w:tcPr>
          <w:p w14:paraId="0DD51E8B" w14:textId="77777777" w:rsidR="006930C1" w:rsidRDefault="00000000">
            <w:pPr>
              <w:tabs>
                <w:tab w:val="left" w:pos="1587"/>
              </w:tabs>
              <w:spacing w:after="0" w:line="360" w:lineRule="auto"/>
              <w:jc w:val="center"/>
              <w:rPr>
                <w:rFonts w:ascii="Times New Roman" w:hAnsi="Times New Roman" w:cs="Times New Roman"/>
                <w:b/>
                <w:color w:val="000000"/>
              </w:rPr>
            </w:pPr>
            <w:r>
              <w:rPr>
                <w:rFonts w:ascii="Times New Roman" w:hAnsi="Times New Roman" w:cs="Times New Roman"/>
                <w:b/>
                <w:color w:val="000000"/>
              </w:rPr>
              <w:t>Loại</w:t>
            </w:r>
          </w:p>
        </w:tc>
        <w:tc>
          <w:tcPr>
            <w:tcW w:w="5103" w:type="dxa"/>
            <w:vAlign w:val="center"/>
          </w:tcPr>
          <w:p w14:paraId="44016B20" w14:textId="77777777" w:rsidR="006930C1" w:rsidRDefault="00000000">
            <w:pPr>
              <w:tabs>
                <w:tab w:val="left" w:pos="1587"/>
              </w:tabs>
              <w:spacing w:after="0" w:line="360" w:lineRule="auto"/>
              <w:jc w:val="center"/>
              <w:rPr>
                <w:rFonts w:ascii="Times New Roman" w:hAnsi="Times New Roman" w:cs="Times New Roman"/>
                <w:b/>
                <w:color w:val="000000"/>
              </w:rPr>
            </w:pPr>
            <w:r>
              <w:rPr>
                <w:rFonts w:ascii="Times New Roman" w:hAnsi="Times New Roman" w:cs="Times New Roman"/>
                <w:b/>
                <w:color w:val="000000"/>
              </w:rPr>
              <w:t>Ý nghĩa</w:t>
            </w:r>
          </w:p>
        </w:tc>
        <w:tc>
          <w:tcPr>
            <w:tcW w:w="1276" w:type="dxa"/>
            <w:vAlign w:val="center"/>
          </w:tcPr>
          <w:p w14:paraId="0577800C" w14:textId="77777777" w:rsidR="006930C1" w:rsidRDefault="00000000">
            <w:pPr>
              <w:tabs>
                <w:tab w:val="left" w:pos="1587"/>
              </w:tabs>
              <w:spacing w:after="0" w:line="360" w:lineRule="auto"/>
              <w:jc w:val="center"/>
              <w:rPr>
                <w:rFonts w:ascii="Times New Roman" w:hAnsi="Times New Roman" w:cs="Times New Roman"/>
                <w:b/>
                <w:color w:val="000000"/>
              </w:rPr>
            </w:pPr>
            <w:r>
              <w:rPr>
                <w:rFonts w:ascii="Times New Roman" w:hAnsi="Times New Roman" w:cs="Times New Roman"/>
                <w:b/>
                <w:color w:val="000000"/>
              </w:rPr>
              <w:t>Ghi chú</w:t>
            </w:r>
          </w:p>
        </w:tc>
      </w:tr>
      <w:tr w:rsidR="006930C1" w14:paraId="182A5EC2" w14:textId="77777777">
        <w:tc>
          <w:tcPr>
            <w:tcW w:w="1640" w:type="dxa"/>
          </w:tcPr>
          <w:p w14:paraId="1B0601C3" w14:textId="77777777" w:rsidR="006930C1" w:rsidRDefault="00000000">
            <w:pPr>
              <w:tabs>
                <w:tab w:val="left" w:pos="1587"/>
              </w:tabs>
              <w:spacing w:after="0" w:line="360" w:lineRule="auto"/>
              <w:jc w:val="center"/>
              <w:rPr>
                <w:rFonts w:ascii="Times New Roman" w:hAnsi="Times New Roman" w:cs="Times New Roman"/>
                <w:bCs/>
                <w:color w:val="000000"/>
              </w:rPr>
            </w:pPr>
            <w:r>
              <w:rPr>
                <w:rFonts w:ascii="Times New Roman" w:hAnsi="Times New Roman" w:cs="Times New Roman"/>
                <w:bCs/>
                <w:color w:val="000000"/>
              </w:rPr>
              <w:lastRenderedPageBreak/>
              <w:t>Hình 1</w:t>
            </w:r>
          </w:p>
        </w:tc>
        <w:tc>
          <w:tcPr>
            <w:tcW w:w="2896" w:type="dxa"/>
          </w:tcPr>
          <w:p w14:paraId="507E4DF6" w14:textId="77777777" w:rsidR="006930C1" w:rsidRDefault="00000000">
            <w:pPr>
              <w:tabs>
                <w:tab w:val="left" w:pos="1587"/>
              </w:tabs>
              <w:spacing w:after="0" w:line="360" w:lineRule="auto"/>
              <w:jc w:val="center"/>
              <w:rPr>
                <w:rFonts w:ascii="Times New Roman" w:hAnsi="Times New Roman" w:cs="Times New Roman"/>
                <w:bCs/>
                <w:color w:val="000000"/>
              </w:rPr>
            </w:pPr>
            <w:r>
              <w:rPr>
                <w:rFonts w:ascii="Times New Roman" w:hAnsi="Times New Roman" w:cs="Times New Roman"/>
                <w:bCs/>
                <w:color w:val="000000"/>
              </w:rPr>
              <w:t>Danh sách hoạt động đang có</w:t>
            </w:r>
          </w:p>
        </w:tc>
        <w:tc>
          <w:tcPr>
            <w:tcW w:w="5103" w:type="dxa"/>
          </w:tcPr>
          <w:p w14:paraId="1881B215" w14:textId="77777777" w:rsidR="006930C1" w:rsidRDefault="00000000">
            <w:pPr>
              <w:tabs>
                <w:tab w:val="left" w:pos="1587"/>
              </w:tabs>
              <w:spacing w:after="0" w:line="360" w:lineRule="auto"/>
              <w:ind w:left="148"/>
              <w:jc w:val="left"/>
              <w:rPr>
                <w:rFonts w:ascii="Times New Roman" w:hAnsi="Times New Roman" w:cs="Times New Roman"/>
                <w:bCs/>
                <w:color w:val="000000"/>
              </w:rPr>
            </w:pPr>
            <w:r>
              <w:rPr>
                <w:rFonts w:ascii="Times New Roman" w:hAnsi="Times New Roman" w:cs="Times New Roman"/>
                <w:bCs/>
                <w:color w:val="000000"/>
              </w:rPr>
              <w:t>Sinh viên có thể xem các danh sách hiện có ở trường, và có thể ấn vào để xem chi tiết và đăng kí hoạt động</w:t>
            </w:r>
          </w:p>
        </w:tc>
        <w:tc>
          <w:tcPr>
            <w:tcW w:w="1276" w:type="dxa"/>
          </w:tcPr>
          <w:p w14:paraId="42998FB1" w14:textId="77777777" w:rsidR="006930C1" w:rsidRDefault="006930C1">
            <w:pPr>
              <w:tabs>
                <w:tab w:val="left" w:pos="1587"/>
              </w:tabs>
              <w:spacing w:after="0" w:line="360" w:lineRule="auto"/>
              <w:jc w:val="left"/>
              <w:rPr>
                <w:rFonts w:ascii="Times New Roman" w:hAnsi="Times New Roman" w:cs="Times New Roman"/>
              </w:rPr>
            </w:pPr>
          </w:p>
        </w:tc>
      </w:tr>
      <w:tr w:rsidR="006930C1" w14:paraId="4DFBDFD5" w14:textId="77777777">
        <w:tc>
          <w:tcPr>
            <w:tcW w:w="1640" w:type="dxa"/>
          </w:tcPr>
          <w:p w14:paraId="2C81E9B5" w14:textId="77777777" w:rsidR="006930C1" w:rsidRDefault="00000000">
            <w:pPr>
              <w:tabs>
                <w:tab w:val="left" w:pos="1587"/>
              </w:tabs>
              <w:spacing w:after="0" w:line="360" w:lineRule="auto"/>
              <w:jc w:val="center"/>
              <w:rPr>
                <w:rFonts w:ascii="Times New Roman" w:hAnsi="Times New Roman" w:cs="Times New Roman"/>
                <w:bCs/>
                <w:color w:val="000000"/>
              </w:rPr>
            </w:pPr>
            <w:r>
              <w:rPr>
                <w:rFonts w:ascii="Times New Roman" w:hAnsi="Times New Roman" w:cs="Times New Roman"/>
                <w:bCs/>
                <w:color w:val="000000"/>
              </w:rPr>
              <w:t>Hình 2</w:t>
            </w:r>
          </w:p>
        </w:tc>
        <w:tc>
          <w:tcPr>
            <w:tcW w:w="2896" w:type="dxa"/>
          </w:tcPr>
          <w:p w14:paraId="0EEF8532" w14:textId="77777777" w:rsidR="006930C1" w:rsidRDefault="00000000">
            <w:pPr>
              <w:tabs>
                <w:tab w:val="left" w:pos="1587"/>
              </w:tabs>
              <w:spacing w:after="0" w:line="360" w:lineRule="auto"/>
              <w:jc w:val="center"/>
              <w:rPr>
                <w:rFonts w:ascii="Times New Roman" w:hAnsi="Times New Roman" w:cs="Times New Roman"/>
                <w:bCs/>
                <w:color w:val="000000"/>
              </w:rPr>
            </w:pPr>
            <w:r>
              <w:rPr>
                <w:rFonts w:ascii="Times New Roman" w:hAnsi="Times New Roman" w:cs="Times New Roman"/>
                <w:bCs/>
                <w:color w:val="000000"/>
              </w:rPr>
              <w:t>Chi tiết hoạt động</w:t>
            </w:r>
          </w:p>
        </w:tc>
        <w:tc>
          <w:tcPr>
            <w:tcW w:w="5103" w:type="dxa"/>
          </w:tcPr>
          <w:p w14:paraId="15D58ABC" w14:textId="77777777" w:rsidR="006930C1" w:rsidRDefault="00000000">
            <w:pPr>
              <w:tabs>
                <w:tab w:val="left" w:pos="1587"/>
              </w:tabs>
              <w:spacing w:after="0" w:line="360" w:lineRule="auto"/>
              <w:ind w:left="148"/>
              <w:jc w:val="left"/>
              <w:rPr>
                <w:rFonts w:ascii="Times New Roman" w:hAnsi="Times New Roman" w:cs="Times New Roman"/>
                <w:bCs/>
                <w:color w:val="000000"/>
              </w:rPr>
            </w:pPr>
            <w:r>
              <w:rPr>
                <w:rFonts w:ascii="Times New Roman" w:hAnsi="Times New Roman" w:cs="Times New Roman"/>
                <w:bCs/>
                <w:color w:val="000000"/>
              </w:rPr>
              <w:t>Khi sinh viên ấn vào 1 hoạt động trong danh sách hoạt động thì sẽ đến màn hình chi tiết hoạt động, ở đây sinh viên có thể chọn đăng kí hoặc hủy đăng kí nếu đã đăng kí trước đó</w:t>
            </w:r>
          </w:p>
        </w:tc>
        <w:tc>
          <w:tcPr>
            <w:tcW w:w="1276" w:type="dxa"/>
          </w:tcPr>
          <w:p w14:paraId="3C381149" w14:textId="77777777" w:rsidR="006930C1" w:rsidRDefault="006930C1">
            <w:pPr>
              <w:tabs>
                <w:tab w:val="left" w:pos="1587"/>
              </w:tabs>
              <w:spacing w:after="0" w:line="360" w:lineRule="auto"/>
              <w:jc w:val="left"/>
              <w:rPr>
                <w:rFonts w:ascii="Times New Roman" w:hAnsi="Times New Roman" w:cs="Times New Roman"/>
              </w:rPr>
            </w:pPr>
          </w:p>
        </w:tc>
      </w:tr>
      <w:tr w:rsidR="006930C1" w14:paraId="4861748E" w14:textId="77777777">
        <w:tc>
          <w:tcPr>
            <w:tcW w:w="1640" w:type="dxa"/>
          </w:tcPr>
          <w:p w14:paraId="52C6BEB4" w14:textId="77777777" w:rsidR="006930C1" w:rsidRDefault="00000000">
            <w:pPr>
              <w:tabs>
                <w:tab w:val="left" w:pos="1587"/>
              </w:tabs>
              <w:spacing w:after="0" w:line="360" w:lineRule="auto"/>
              <w:jc w:val="center"/>
              <w:rPr>
                <w:rFonts w:ascii="Times New Roman" w:hAnsi="Times New Roman" w:cs="Times New Roman"/>
                <w:bCs/>
                <w:color w:val="000000"/>
              </w:rPr>
            </w:pPr>
            <w:r>
              <w:rPr>
                <w:rFonts w:ascii="Times New Roman" w:hAnsi="Times New Roman" w:cs="Times New Roman"/>
                <w:bCs/>
                <w:color w:val="000000"/>
              </w:rPr>
              <w:t>Hình 3</w:t>
            </w:r>
          </w:p>
        </w:tc>
        <w:tc>
          <w:tcPr>
            <w:tcW w:w="2896" w:type="dxa"/>
          </w:tcPr>
          <w:p w14:paraId="2D8ECE71" w14:textId="77777777" w:rsidR="006930C1" w:rsidRDefault="00000000">
            <w:pPr>
              <w:tabs>
                <w:tab w:val="left" w:pos="1587"/>
              </w:tabs>
              <w:spacing w:after="0" w:line="360" w:lineRule="auto"/>
              <w:jc w:val="center"/>
              <w:rPr>
                <w:rFonts w:ascii="Times New Roman" w:hAnsi="Times New Roman" w:cs="Times New Roman"/>
                <w:bCs/>
                <w:color w:val="000000"/>
              </w:rPr>
            </w:pPr>
            <w:r>
              <w:rPr>
                <w:rFonts w:ascii="Times New Roman" w:hAnsi="Times New Roman" w:cs="Times New Roman"/>
                <w:bCs/>
                <w:color w:val="000000"/>
              </w:rPr>
              <w:t>Danh sách hoạt động sinh viên đã tham gia</w:t>
            </w:r>
          </w:p>
        </w:tc>
        <w:tc>
          <w:tcPr>
            <w:tcW w:w="5103" w:type="dxa"/>
          </w:tcPr>
          <w:p w14:paraId="5A9290BA" w14:textId="77777777" w:rsidR="006930C1" w:rsidRDefault="00000000">
            <w:pPr>
              <w:tabs>
                <w:tab w:val="left" w:pos="1587"/>
              </w:tabs>
              <w:spacing w:after="0" w:line="360" w:lineRule="auto"/>
              <w:ind w:left="148"/>
              <w:jc w:val="left"/>
              <w:rPr>
                <w:rFonts w:ascii="Times New Roman" w:hAnsi="Times New Roman" w:cs="Times New Roman"/>
                <w:bCs/>
                <w:color w:val="000000"/>
              </w:rPr>
            </w:pPr>
            <w:r>
              <w:rPr>
                <w:rFonts w:ascii="Times New Roman" w:hAnsi="Times New Roman" w:cs="Times New Roman"/>
                <w:bCs/>
                <w:color w:val="000000"/>
              </w:rPr>
              <w:t>Sinh viên có thể xem lại những hoạt động mình đã tham gia</w:t>
            </w:r>
          </w:p>
        </w:tc>
        <w:tc>
          <w:tcPr>
            <w:tcW w:w="1276" w:type="dxa"/>
          </w:tcPr>
          <w:p w14:paraId="43C71AF1" w14:textId="77777777" w:rsidR="006930C1" w:rsidRDefault="006930C1">
            <w:pPr>
              <w:tabs>
                <w:tab w:val="left" w:pos="1587"/>
              </w:tabs>
              <w:spacing w:after="0" w:line="360" w:lineRule="auto"/>
              <w:jc w:val="left"/>
              <w:rPr>
                <w:rFonts w:ascii="Times New Roman" w:hAnsi="Times New Roman" w:cs="Times New Roman"/>
              </w:rPr>
            </w:pPr>
          </w:p>
        </w:tc>
      </w:tr>
      <w:tr w:rsidR="006930C1" w14:paraId="126CE7A5" w14:textId="77777777">
        <w:tc>
          <w:tcPr>
            <w:tcW w:w="1640" w:type="dxa"/>
          </w:tcPr>
          <w:p w14:paraId="5DC13FBB" w14:textId="77777777" w:rsidR="006930C1" w:rsidRDefault="00000000">
            <w:pPr>
              <w:tabs>
                <w:tab w:val="left" w:pos="1587"/>
              </w:tabs>
              <w:spacing w:after="0" w:line="360" w:lineRule="auto"/>
              <w:jc w:val="center"/>
              <w:rPr>
                <w:rFonts w:ascii="Times New Roman" w:hAnsi="Times New Roman" w:cs="Times New Roman"/>
                <w:bCs/>
                <w:color w:val="000000"/>
              </w:rPr>
            </w:pPr>
            <w:r>
              <w:rPr>
                <w:rFonts w:ascii="Times New Roman" w:hAnsi="Times New Roman" w:cs="Times New Roman"/>
                <w:bCs/>
                <w:color w:val="000000"/>
              </w:rPr>
              <w:t>Hình 4</w:t>
            </w:r>
          </w:p>
        </w:tc>
        <w:tc>
          <w:tcPr>
            <w:tcW w:w="2896" w:type="dxa"/>
          </w:tcPr>
          <w:p w14:paraId="59B6C219" w14:textId="77777777" w:rsidR="006930C1" w:rsidRDefault="00000000">
            <w:pPr>
              <w:tabs>
                <w:tab w:val="left" w:pos="1587"/>
              </w:tabs>
              <w:spacing w:after="0" w:line="360" w:lineRule="auto"/>
              <w:jc w:val="center"/>
              <w:rPr>
                <w:rFonts w:ascii="Times New Roman" w:hAnsi="Times New Roman" w:cs="Times New Roman"/>
                <w:bCs/>
                <w:color w:val="000000"/>
              </w:rPr>
            </w:pPr>
            <w:r>
              <w:rPr>
                <w:rFonts w:ascii="Times New Roman" w:hAnsi="Times New Roman" w:cs="Times New Roman"/>
                <w:bCs/>
                <w:color w:val="000000"/>
              </w:rPr>
              <w:t>Chi tiết từng hoạt động trong danh sách hoạt động đã tham gia</w:t>
            </w:r>
          </w:p>
        </w:tc>
        <w:tc>
          <w:tcPr>
            <w:tcW w:w="5103" w:type="dxa"/>
          </w:tcPr>
          <w:p w14:paraId="534118C4" w14:textId="77777777" w:rsidR="006930C1" w:rsidRDefault="00000000">
            <w:pPr>
              <w:tabs>
                <w:tab w:val="left" w:pos="1587"/>
              </w:tabs>
              <w:spacing w:after="0" w:line="360" w:lineRule="auto"/>
              <w:ind w:left="148"/>
              <w:jc w:val="left"/>
              <w:rPr>
                <w:rFonts w:ascii="Times New Roman" w:hAnsi="Times New Roman" w:cs="Times New Roman"/>
                <w:bCs/>
                <w:color w:val="000000"/>
              </w:rPr>
            </w:pPr>
            <w:r>
              <w:rPr>
                <w:rFonts w:ascii="Times New Roman" w:hAnsi="Times New Roman" w:cs="Times New Roman"/>
                <w:bCs/>
                <w:color w:val="000000"/>
              </w:rPr>
              <w:t>Sinh viên có thể xem chi tiết từng hoạt động trong dách sách hoạt động đã tham gia</w:t>
            </w:r>
          </w:p>
        </w:tc>
        <w:tc>
          <w:tcPr>
            <w:tcW w:w="1276" w:type="dxa"/>
          </w:tcPr>
          <w:p w14:paraId="035FEF53" w14:textId="77777777" w:rsidR="006930C1" w:rsidRDefault="006930C1">
            <w:pPr>
              <w:tabs>
                <w:tab w:val="left" w:pos="1587"/>
              </w:tabs>
              <w:spacing w:after="0" w:line="360" w:lineRule="auto"/>
              <w:jc w:val="left"/>
              <w:rPr>
                <w:rFonts w:ascii="Times New Roman" w:hAnsi="Times New Roman" w:cs="Times New Roman"/>
              </w:rPr>
            </w:pPr>
          </w:p>
        </w:tc>
      </w:tr>
      <w:tr w:rsidR="006930C1" w14:paraId="522AA8A8" w14:textId="77777777">
        <w:tc>
          <w:tcPr>
            <w:tcW w:w="1640" w:type="dxa"/>
          </w:tcPr>
          <w:p w14:paraId="76FF6A06" w14:textId="77777777" w:rsidR="006930C1" w:rsidRDefault="00000000">
            <w:pPr>
              <w:tabs>
                <w:tab w:val="left" w:pos="1587"/>
              </w:tabs>
              <w:spacing w:after="0" w:line="360" w:lineRule="auto"/>
              <w:jc w:val="center"/>
              <w:rPr>
                <w:rFonts w:ascii="Times New Roman" w:hAnsi="Times New Roman" w:cs="Times New Roman"/>
                <w:bCs/>
                <w:color w:val="000000"/>
              </w:rPr>
            </w:pPr>
            <w:r>
              <w:rPr>
                <w:rFonts w:ascii="Times New Roman" w:hAnsi="Times New Roman" w:cs="Times New Roman"/>
                <w:bCs/>
                <w:color w:val="000000"/>
              </w:rPr>
              <w:t>Hình 5</w:t>
            </w:r>
          </w:p>
        </w:tc>
        <w:tc>
          <w:tcPr>
            <w:tcW w:w="2896" w:type="dxa"/>
          </w:tcPr>
          <w:p w14:paraId="3F935427" w14:textId="77777777" w:rsidR="006930C1" w:rsidRDefault="00000000">
            <w:pPr>
              <w:tabs>
                <w:tab w:val="left" w:pos="1587"/>
              </w:tabs>
              <w:spacing w:after="0" w:line="360" w:lineRule="auto"/>
              <w:jc w:val="center"/>
              <w:rPr>
                <w:rFonts w:ascii="Times New Roman" w:hAnsi="Times New Roman" w:cs="Times New Roman"/>
                <w:bCs/>
                <w:color w:val="000000"/>
              </w:rPr>
            </w:pPr>
            <w:r>
              <w:rPr>
                <w:rFonts w:ascii="Times New Roman" w:hAnsi="Times New Roman" w:cs="Times New Roman"/>
                <w:bCs/>
                <w:color w:val="000000"/>
              </w:rPr>
              <w:t>Hồ sơ sinh viên</w:t>
            </w:r>
          </w:p>
        </w:tc>
        <w:tc>
          <w:tcPr>
            <w:tcW w:w="5103" w:type="dxa"/>
          </w:tcPr>
          <w:p w14:paraId="12102C45" w14:textId="77777777" w:rsidR="006930C1" w:rsidRDefault="00000000">
            <w:pPr>
              <w:tabs>
                <w:tab w:val="left" w:pos="1587"/>
              </w:tabs>
              <w:spacing w:after="0" w:line="360" w:lineRule="auto"/>
              <w:ind w:left="148"/>
              <w:jc w:val="left"/>
              <w:rPr>
                <w:rFonts w:ascii="Times New Roman" w:hAnsi="Times New Roman" w:cs="Times New Roman"/>
                <w:bCs/>
                <w:color w:val="000000"/>
              </w:rPr>
            </w:pPr>
            <w:r>
              <w:rPr>
                <w:rFonts w:ascii="Times New Roman" w:hAnsi="Times New Roman" w:cs="Times New Roman"/>
                <w:bCs/>
                <w:color w:val="000000"/>
              </w:rPr>
              <w:t>Xem 1 số thông tin về sinh viên, cũng như biết được tổng số hoạt động đã tham gia trong trường</w:t>
            </w:r>
          </w:p>
        </w:tc>
        <w:tc>
          <w:tcPr>
            <w:tcW w:w="1276" w:type="dxa"/>
          </w:tcPr>
          <w:p w14:paraId="117F0D37" w14:textId="77777777" w:rsidR="006930C1" w:rsidRDefault="006930C1">
            <w:pPr>
              <w:tabs>
                <w:tab w:val="left" w:pos="1587"/>
              </w:tabs>
              <w:spacing w:after="0" w:line="360" w:lineRule="auto"/>
              <w:jc w:val="left"/>
              <w:rPr>
                <w:rFonts w:ascii="Times New Roman" w:hAnsi="Times New Roman" w:cs="Times New Roman"/>
              </w:rPr>
            </w:pPr>
          </w:p>
        </w:tc>
      </w:tr>
    </w:tbl>
    <w:p w14:paraId="49951F48" w14:textId="77777777" w:rsidR="006930C1" w:rsidRDefault="006930C1">
      <w:pPr>
        <w:rPr>
          <w:rFonts w:ascii="Times New Roman" w:hAnsi="Times New Roman" w:cs="Times New Roman"/>
        </w:rPr>
      </w:pPr>
    </w:p>
    <w:p w14:paraId="78DDD65C" w14:textId="77777777" w:rsidR="006930C1" w:rsidRDefault="00000000">
      <w:pPr>
        <w:pStyle w:val="u2"/>
        <w:ind w:firstLine="720"/>
        <w:rPr>
          <w:rFonts w:ascii="Times New Roman" w:hAnsi="Times New Roman" w:cs="Times New Roman"/>
          <w:sz w:val="28"/>
          <w:szCs w:val="28"/>
        </w:rPr>
      </w:pPr>
      <w:bookmarkStart w:id="25" w:name="_Toc164414150"/>
      <w:r>
        <w:rPr>
          <w:rFonts w:ascii="Times New Roman" w:hAnsi="Times New Roman" w:cs="Times New Roman"/>
          <w:sz w:val="28"/>
          <w:szCs w:val="28"/>
        </w:rPr>
        <w:t>3.3. Thiết kế xử lý</w:t>
      </w:r>
      <w:bookmarkEnd w:id="25"/>
    </w:p>
    <w:p w14:paraId="71757304" w14:textId="77777777" w:rsidR="006930C1" w:rsidRDefault="00000000">
      <w:pPr>
        <w:pStyle w:val="u1"/>
        <w:rPr>
          <w:rFonts w:ascii="Times New Roman" w:hAnsi="Times New Roman" w:cs="Times New Roman"/>
          <w:sz w:val="28"/>
          <w:szCs w:val="28"/>
        </w:rPr>
      </w:pPr>
      <w:bookmarkStart w:id="26" w:name="_Toc164414151"/>
      <w:r>
        <w:rPr>
          <w:rFonts w:ascii="Times New Roman" w:hAnsi="Times New Roman" w:cs="Times New Roman"/>
          <w:sz w:val="28"/>
          <w:szCs w:val="28"/>
        </w:rPr>
        <w:t>4. Cài đặt và thử nghiệm</w:t>
      </w:r>
      <w:bookmarkEnd w:id="26"/>
    </w:p>
    <w:p w14:paraId="41CA5A5D" w14:textId="77777777" w:rsidR="006930C1" w:rsidRDefault="00000000">
      <w:pPr>
        <w:pStyle w:val="u2"/>
        <w:ind w:firstLine="720"/>
        <w:rPr>
          <w:rFonts w:ascii="Times New Roman" w:hAnsi="Times New Roman" w:cs="Times New Roman"/>
          <w:sz w:val="28"/>
          <w:szCs w:val="28"/>
        </w:rPr>
      </w:pPr>
      <w:bookmarkStart w:id="27" w:name="_Toc164414152"/>
      <w:r>
        <w:rPr>
          <w:rFonts w:ascii="Times New Roman" w:hAnsi="Times New Roman" w:cs="Times New Roman"/>
          <w:sz w:val="28"/>
          <w:szCs w:val="28"/>
        </w:rPr>
        <w:t>4.1. Cài đặt</w:t>
      </w:r>
      <w:bookmarkEnd w:id="27"/>
    </w:p>
    <w:p w14:paraId="0AF969A5" w14:textId="77777777" w:rsidR="006930C1" w:rsidRDefault="00000000">
      <w:pPr>
        <w:pStyle w:val="u2"/>
        <w:ind w:firstLine="720"/>
        <w:rPr>
          <w:rFonts w:ascii="Times New Roman" w:hAnsi="Times New Roman" w:cs="Times New Roman"/>
          <w:sz w:val="28"/>
          <w:szCs w:val="28"/>
        </w:rPr>
      </w:pPr>
      <w:bookmarkStart w:id="28" w:name="_Toc164414153"/>
      <w:r>
        <w:rPr>
          <w:rFonts w:ascii="Times New Roman" w:hAnsi="Times New Roman" w:cs="Times New Roman"/>
          <w:sz w:val="28"/>
          <w:szCs w:val="28"/>
        </w:rPr>
        <w:t>4.2. Thử nghiệm</w:t>
      </w:r>
      <w:bookmarkEnd w:id="28"/>
    </w:p>
    <w:p w14:paraId="1D5699D6" w14:textId="77777777" w:rsidR="006930C1" w:rsidRDefault="00000000">
      <w:pPr>
        <w:pStyle w:val="u1"/>
        <w:rPr>
          <w:rFonts w:ascii="Times New Roman" w:hAnsi="Times New Roman" w:cs="Times New Roman"/>
          <w:sz w:val="28"/>
          <w:szCs w:val="28"/>
        </w:rPr>
      </w:pPr>
      <w:bookmarkStart w:id="29" w:name="_Toc164414154"/>
      <w:r>
        <w:rPr>
          <w:rFonts w:ascii="Times New Roman" w:hAnsi="Times New Roman" w:cs="Times New Roman"/>
          <w:sz w:val="28"/>
          <w:szCs w:val="28"/>
        </w:rPr>
        <w:t>5. Tổng</w:t>
      </w:r>
      <w:r>
        <w:rPr>
          <w:rFonts w:ascii="Times New Roman" w:hAnsi="Times New Roman" w:cs="Times New Roman"/>
          <w:spacing w:val="-4"/>
          <w:sz w:val="28"/>
          <w:szCs w:val="28"/>
        </w:rPr>
        <w:t xml:space="preserve"> </w:t>
      </w:r>
      <w:r>
        <w:rPr>
          <w:rFonts w:ascii="Times New Roman" w:hAnsi="Times New Roman" w:cs="Times New Roman"/>
          <w:sz w:val="28"/>
          <w:szCs w:val="28"/>
        </w:rPr>
        <w:t>kết</w:t>
      </w:r>
      <w:bookmarkEnd w:id="29"/>
    </w:p>
    <w:p w14:paraId="1E5877BE" w14:textId="77777777" w:rsidR="006930C1" w:rsidRDefault="006930C1">
      <w:pPr>
        <w:rPr>
          <w:rFonts w:ascii="Times New Roman" w:hAnsi="Times New Roman" w:cs="Times New Roman"/>
        </w:rPr>
      </w:pPr>
    </w:p>
    <w:p w14:paraId="42F67510" w14:textId="77777777" w:rsidR="006930C1" w:rsidRDefault="006930C1">
      <w:pPr>
        <w:rPr>
          <w:rFonts w:ascii="Times New Roman" w:hAnsi="Times New Roman" w:cs="Times New Roman"/>
        </w:rPr>
      </w:pPr>
    </w:p>
    <w:sectPr w:rsidR="006930C1">
      <w:footerReference w:type="default" r:id="rId33"/>
      <w:pgSz w:w="11906" w:h="16838"/>
      <w:pgMar w:top="567" w:right="567" w:bottom="567" w:left="567" w:header="0"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0478CE" w14:textId="77777777" w:rsidR="0012753A" w:rsidRDefault="0012753A">
      <w:pPr>
        <w:spacing w:line="240" w:lineRule="auto"/>
      </w:pPr>
      <w:r>
        <w:separator/>
      </w:r>
    </w:p>
    <w:p w14:paraId="619B53E5" w14:textId="77777777" w:rsidR="0012753A" w:rsidRDefault="0012753A"/>
  </w:endnote>
  <w:endnote w:type="continuationSeparator" w:id="0">
    <w:p w14:paraId="3B3D6701" w14:textId="77777777" w:rsidR="0012753A" w:rsidRDefault="0012753A">
      <w:pPr>
        <w:spacing w:line="240" w:lineRule="auto"/>
      </w:pPr>
      <w:r>
        <w:continuationSeparator/>
      </w:r>
    </w:p>
    <w:p w14:paraId="3DA56FB3" w14:textId="77777777" w:rsidR="0012753A" w:rsidRDefault="001275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Segoe Print"/>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3275216"/>
    </w:sdtPr>
    <w:sdtContent>
      <w:p w14:paraId="2028176D" w14:textId="77777777" w:rsidR="006930C1" w:rsidRDefault="00000000">
        <w:pPr>
          <w:pStyle w:val="Chntrang"/>
          <w:jc w:val="right"/>
        </w:pPr>
        <w:r>
          <w:fldChar w:fldCharType="begin"/>
        </w:r>
        <w:r>
          <w:instrText>PAGE   \* MERGEFORMAT</w:instrText>
        </w:r>
        <w:r>
          <w:fldChar w:fldCharType="separate"/>
        </w:r>
        <w:r>
          <w:rPr>
            <w:lang w:val="vi-VN"/>
          </w:rPr>
          <w:t>2</w:t>
        </w:r>
        <w:r>
          <w:fldChar w:fldCharType="end"/>
        </w:r>
      </w:p>
    </w:sdtContent>
  </w:sdt>
  <w:p w14:paraId="3D176C77" w14:textId="77777777" w:rsidR="006930C1" w:rsidRDefault="006930C1"/>
  <w:p w14:paraId="5C267743" w14:textId="77777777" w:rsidR="00BC69DC" w:rsidRDefault="00BC69D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87704B" w14:textId="77777777" w:rsidR="0012753A" w:rsidRDefault="0012753A">
      <w:pPr>
        <w:spacing w:after="0"/>
      </w:pPr>
      <w:r>
        <w:separator/>
      </w:r>
    </w:p>
    <w:p w14:paraId="4EEBAB5C" w14:textId="77777777" w:rsidR="0012753A" w:rsidRDefault="0012753A"/>
  </w:footnote>
  <w:footnote w:type="continuationSeparator" w:id="0">
    <w:p w14:paraId="74940F99" w14:textId="77777777" w:rsidR="0012753A" w:rsidRDefault="0012753A">
      <w:pPr>
        <w:spacing w:after="0"/>
      </w:pPr>
      <w:r>
        <w:continuationSeparator/>
      </w:r>
    </w:p>
    <w:p w14:paraId="6F276401" w14:textId="77777777" w:rsidR="0012753A" w:rsidRDefault="0012753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5E306ED"/>
    <w:multiLevelType w:val="multilevel"/>
    <w:tmpl w:val="B5E306ED"/>
    <w:lvl w:ilvl="0">
      <w:start w:val="2"/>
      <w:numFmt w:val="bullet"/>
      <w:pStyle w:val="Duudong5"/>
      <w:lvlText w:val="-"/>
      <w:lvlJc w:val="left"/>
      <w:pPr>
        <w:ind w:left="360" w:hanging="360"/>
      </w:pPr>
      <w:rPr>
        <w:rFonts w:ascii="Arial" w:eastAsia="Arial" w:hAnsi="Arial" w:cs="Arial"/>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BF205925"/>
    <w:multiLevelType w:val="multilevel"/>
    <w:tmpl w:val="BF205925"/>
    <w:lvl w:ilvl="0">
      <w:start w:val="1"/>
      <w:numFmt w:val="bullet"/>
      <w:pStyle w:val="Duudong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C867E286"/>
    <w:multiLevelType w:val="singleLevel"/>
    <w:tmpl w:val="C867E286"/>
    <w:lvl w:ilvl="0">
      <w:start w:val="1"/>
      <w:numFmt w:val="lowerLetter"/>
      <w:lvlText w:val="%1)"/>
      <w:lvlJc w:val="left"/>
      <w:pPr>
        <w:tabs>
          <w:tab w:val="left" w:pos="425"/>
        </w:tabs>
        <w:ind w:left="425" w:hanging="425"/>
      </w:pPr>
      <w:rPr>
        <w:rFonts w:hint="default"/>
      </w:rPr>
    </w:lvl>
  </w:abstractNum>
  <w:abstractNum w:abstractNumId="3" w15:restartNumberingAfterBreak="0">
    <w:nsid w:val="C9F749FC"/>
    <w:multiLevelType w:val="singleLevel"/>
    <w:tmpl w:val="C9F749FC"/>
    <w:lvl w:ilvl="0">
      <w:start w:val="1"/>
      <w:numFmt w:val="upperLetter"/>
      <w:lvlText w:val="%1."/>
      <w:lvlJc w:val="left"/>
      <w:pPr>
        <w:tabs>
          <w:tab w:val="left" w:pos="425"/>
        </w:tabs>
        <w:ind w:left="425" w:hanging="425"/>
      </w:pPr>
      <w:rPr>
        <w:rFonts w:hint="default"/>
      </w:rPr>
    </w:lvl>
  </w:abstractNum>
  <w:abstractNum w:abstractNumId="4" w15:restartNumberingAfterBreak="0">
    <w:nsid w:val="CF092B84"/>
    <w:multiLevelType w:val="multilevel"/>
    <w:tmpl w:val="CF092B84"/>
    <w:lvl w:ilvl="0">
      <w:start w:val="1"/>
      <w:numFmt w:val="upperRoman"/>
      <w:pStyle w:val="Duudong2"/>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FC33E401"/>
    <w:multiLevelType w:val="singleLevel"/>
    <w:tmpl w:val="FC33E401"/>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0053208E"/>
    <w:multiLevelType w:val="multilevel"/>
    <w:tmpl w:val="0053208E"/>
    <w:lvl w:ilvl="0">
      <w:start w:val="1"/>
      <w:numFmt w:val="bullet"/>
      <w:pStyle w:val="Duudong"/>
      <w:lvlText w:val="⮚"/>
      <w:lvlJc w:val="left"/>
      <w:pPr>
        <w:ind w:left="504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00E87068"/>
    <w:multiLevelType w:val="multilevel"/>
    <w:tmpl w:val="00E8706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3D62ECE"/>
    <w:multiLevelType w:val="multilevel"/>
    <w:tmpl w:val="03D62ECE"/>
    <w:lvl w:ilvl="0">
      <w:start w:val="1"/>
      <w:numFmt w:val="bullet"/>
      <w:pStyle w:val="Sudong"/>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5430F14"/>
    <w:multiLevelType w:val="multilevel"/>
    <w:tmpl w:val="05430F1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8320C6A"/>
    <w:multiLevelType w:val="multilevel"/>
    <w:tmpl w:val="05430F1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41C19EB"/>
    <w:multiLevelType w:val="multilevel"/>
    <w:tmpl w:val="141C19EB"/>
    <w:lvl w:ilvl="0">
      <w:start w:val="1"/>
      <w:numFmt w:val="bullet"/>
      <w:lvlText w:val=""/>
      <w:lvlJc w:val="left"/>
      <w:pPr>
        <w:ind w:left="2147" w:hanging="360"/>
      </w:pPr>
      <w:rPr>
        <w:rFonts w:ascii="Symbol" w:hAnsi="Symbol" w:hint="default"/>
      </w:rPr>
    </w:lvl>
    <w:lvl w:ilvl="1">
      <w:start w:val="1"/>
      <w:numFmt w:val="bullet"/>
      <w:lvlText w:val="o"/>
      <w:lvlJc w:val="left"/>
      <w:pPr>
        <w:ind w:left="2867" w:hanging="360"/>
      </w:pPr>
      <w:rPr>
        <w:rFonts w:ascii="Courier New" w:hAnsi="Courier New" w:cs="Courier New" w:hint="default"/>
      </w:rPr>
    </w:lvl>
    <w:lvl w:ilvl="2">
      <w:start w:val="1"/>
      <w:numFmt w:val="bullet"/>
      <w:lvlText w:val=""/>
      <w:lvlJc w:val="left"/>
      <w:pPr>
        <w:ind w:left="3587" w:hanging="360"/>
      </w:pPr>
      <w:rPr>
        <w:rFonts w:ascii="Wingdings" w:hAnsi="Wingdings" w:hint="default"/>
      </w:rPr>
    </w:lvl>
    <w:lvl w:ilvl="3">
      <w:start w:val="1"/>
      <w:numFmt w:val="bullet"/>
      <w:lvlText w:val=""/>
      <w:lvlJc w:val="left"/>
      <w:pPr>
        <w:ind w:left="4307" w:hanging="360"/>
      </w:pPr>
      <w:rPr>
        <w:rFonts w:ascii="Symbol" w:hAnsi="Symbol" w:hint="default"/>
      </w:rPr>
    </w:lvl>
    <w:lvl w:ilvl="4">
      <w:start w:val="1"/>
      <w:numFmt w:val="bullet"/>
      <w:lvlText w:val="o"/>
      <w:lvlJc w:val="left"/>
      <w:pPr>
        <w:ind w:left="5027" w:hanging="360"/>
      </w:pPr>
      <w:rPr>
        <w:rFonts w:ascii="Courier New" w:hAnsi="Courier New" w:cs="Courier New" w:hint="default"/>
      </w:rPr>
    </w:lvl>
    <w:lvl w:ilvl="5">
      <w:start w:val="1"/>
      <w:numFmt w:val="bullet"/>
      <w:lvlText w:val=""/>
      <w:lvlJc w:val="left"/>
      <w:pPr>
        <w:ind w:left="5747" w:hanging="360"/>
      </w:pPr>
      <w:rPr>
        <w:rFonts w:ascii="Wingdings" w:hAnsi="Wingdings" w:hint="default"/>
      </w:rPr>
    </w:lvl>
    <w:lvl w:ilvl="6">
      <w:start w:val="1"/>
      <w:numFmt w:val="bullet"/>
      <w:lvlText w:val=""/>
      <w:lvlJc w:val="left"/>
      <w:pPr>
        <w:ind w:left="6467" w:hanging="360"/>
      </w:pPr>
      <w:rPr>
        <w:rFonts w:ascii="Symbol" w:hAnsi="Symbol" w:hint="default"/>
      </w:rPr>
    </w:lvl>
    <w:lvl w:ilvl="7">
      <w:start w:val="1"/>
      <w:numFmt w:val="bullet"/>
      <w:lvlText w:val="o"/>
      <w:lvlJc w:val="left"/>
      <w:pPr>
        <w:ind w:left="7187" w:hanging="360"/>
      </w:pPr>
      <w:rPr>
        <w:rFonts w:ascii="Courier New" w:hAnsi="Courier New" w:cs="Courier New" w:hint="default"/>
      </w:rPr>
    </w:lvl>
    <w:lvl w:ilvl="8">
      <w:start w:val="1"/>
      <w:numFmt w:val="bullet"/>
      <w:lvlText w:val=""/>
      <w:lvlJc w:val="left"/>
      <w:pPr>
        <w:ind w:left="7907" w:hanging="360"/>
      </w:pPr>
      <w:rPr>
        <w:rFonts w:ascii="Wingdings" w:hAnsi="Wingdings" w:hint="default"/>
      </w:rPr>
    </w:lvl>
  </w:abstractNum>
  <w:abstractNum w:abstractNumId="12" w15:restartNumberingAfterBreak="0">
    <w:nsid w:val="19656E23"/>
    <w:multiLevelType w:val="multilevel"/>
    <w:tmpl w:val="19656E2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5B654F3"/>
    <w:multiLevelType w:val="multilevel"/>
    <w:tmpl w:val="25B654F3"/>
    <w:lvl w:ilvl="0">
      <w:numFmt w:val="bullet"/>
      <w:pStyle w:val="Sudong2"/>
      <w:lvlText w:val="-"/>
      <w:lvlJc w:val="left"/>
      <w:pPr>
        <w:ind w:left="355" w:hanging="1458"/>
      </w:pPr>
      <w:rPr>
        <w:rFonts w:ascii="Times New Roman" w:eastAsia="Times New Roman" w:hAnsi="Times New Roman" w:cs="Times New Roman"/>
        <w:sz w:val="24"/>
        <w:szCs w:val="24"/>
      </w:rPr>
    </w:lvl>
    <w:lvl w:ilvl="1">
      <w:numFmt w:val="bullet"/>
      <w:lvlText w:val="•"/>
      <w:lvlJc w:val="left"/>
      <w:pPr>
        <w:ind w:left="719" w:hanging="1458"/>
      </w:pPr>
    </w:lvl>
    <w:lvl w:ilvl="2">
      <w:numFmt w:val="bullet"/>
      <w:lvlText w:val="•"/>
      <w:lvlJc w:val="left"/>
      <w:pPr>
        <w:ind w:left="1078" w:hanging="1458"/>
      </w:pPr>
    </w:lvl>
    <w:lvl w:ilvl="3">
      <w:numFmt w:val="bullet"/>
      <w:lvlText w:val="•"/>
      <w:lvlJc w:val="left"/>
      <w:pPr>
        <w:ind w:left="1437" w:hanging="1458"/>
      </w:pPr>
    </w:lvl>
    <w:lvl w:ilvl="4">
      <w:numFmt w:val="bullet"/>
      <w:lvlText w:val="•"/>
      <w:lvlJc w:val="left"/>
      <w:pPr>
        <w:ind w:left="1796" w:hanging="1458"/>
      </w:pPr>
    </w:lvl>
    <w:lvl w:ilvl="5">
      <w:numFmt w:val="bullet"/>
      <w:lvlText w:val="•"/>
      <w:lvlJc w:val="left"/>
      <w:pPr>
        <w:ind w:left="2155" w:hanging="1458"/>
      </w:pPr>
    </w:lvl>
    <w:lvl w:ilvl="6">
      <w:numFmt w:val="bullet"/>
      <w:lvlText w:val="•"/>
      <w:lvlJc w:val="left"/>
      <w:pPr>
        <w:ind w:left="2514" w:hanging="1458"/>
      </w:pPr>
    </w:lvl>
    <w:lvl w:ilvl="7">
      <w:numFmt w:val="bullet"/>
      <w:lvlText w:val="•"/>
      <w:lvlJc w:val="left"/>
      <w:pPr>
        <w:ind w:left="2873" w:hanging="1458"/>
      </w:pPr>
    </w:lvl>
    <w:lvl w:ilvl="8">
      <w:numFmt w:val="bullet"/>
      <w:lvlText w:val="•"/>
      <w:lvlJc w:val="left"/>
      <w:pPr>
        <w:ind w:left="3232" w:hanging="1458"/>
      </w:pPr>
    </w:lvl>
  </w:abstractNum>
  <w:abstractNum w:abstractNumId="14" w15:restartNumberingAfterBreak="0">
    <w:nsid w:val="28586C94"/>
    <w:multiLevelType w:val="multilevel"/>
    <w:tmpl w:val="28586C9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1030895"/>
    <w:multiLevelType w:val="multilevel"/>
    <w:tmpl w:val="31030895"/>
    <w:lvl w:ilvl="0">
      <w:start w:val="1"/>
      <w:numFmt w:val="bullet"/>
      <w:lvlText w:val=""/>
      <w:lvlJc w:val="left"/>
      <w:pPr>
        <w:ind w:left="436" w:hanging="360"/>
      </w:pPr>
      <w:rPr>
        <w:rFonts w:ascii="Symbol" w:hAnsi="Symbol" w:hint="default"/>
      </w:rPr>
    </w:lvl>
    <w:lvl w:ilvl="1">
      <w:start w:val="1"/>
      <w:numFmt w:val="bullet"/>
      <w:lvlText w:val="o"/>
      <w:lvlJc w:val="left"/>
      <w:pPr>
        <w:ind w:left="1156" w:hanging="360"/>
      </w:pPr>
      <w:rPr>
        <w:rFonts w:ascii="Courier New" w:hAnsi="Courier New" w:cs="Courier New" w:hint="default"/>
      </w:rPr>
    </w:lvl>
    <w:lvl w:ilvl="2">
      <w:start w:val="1"/>
      <w:numFmt w:val="bullet"/>
      <w:lvlText w:val=""/>
      <w:lvlJc w:val="left"/>
      <w:pPr>
        <w:ind w:left="1876" w:hanging="360"/>
      </w:pPr>
      <w:rPr>
        <w:rFonts w:ascii="Wingdings" w:hAnsi="Wingdings" w:hint="default"/>
      </w:rPr>
    </w:lvl>
    <w:lvl w:ilvl="3">
      <w:start w:val="1"/>
      <w:numFmt w:val="bullet"/>
      <w:lvlText w:val=""/>
      <w:lvlJc w:val="left"/>
      <w:pPr>
        <w:ind w:left="2596" w:hanging="360"/>
      </w:pPr>
      <w:rPr>
        <w:rFonts w:ascii="Symbol" w:hAnsi="Symbol" w:hint="default"/>
      </w:rPr>
    </w:lvl>
    <w:lvl w:ilvl="4">
      <w:start w:val="1"/>
      <w:numFmt w:val="bullet"/>
      <w:lvlText w:val="o"/>
      <w:lvlJc w:val="left"/>
      <w:pPr>
        <w:ind w:left="3316" w:hanging="360"/>
      </w:pPr>
      <w:rPr>
        <w:rFonts w:ascii="Courier New" w:hAnsi="Courier New" w:cs="Courier New" w:hint="default"/>
      </w:rPr>
    </w:lvl>
    <w:lvl w:ilvl="5">
      <w:start w:val="1"/>
      <w:numFmt w:val="bullet"/>
      <w:lvlText w:val=""/>
      <w:lvlJc w:val="left"/>
      <w:pPr>
        <w:ind w:left="4036" w:hanging="360"/>
      </w:pPr>
      <w:rPr>
        <w:rFonts w:ascii="Wingdings" w:hAnsi="Wingdings" w:hint="default"/>
      </w:rPr>
    </w:lvl>
    <w:lvl w:ilvl="6">
      <w:start w:val="1"/>
      <w:numFmt w:val="bullet"/>
      <w:lvlText w:val=""/>
      <w:lvlJc w:val="left"/>
      <w:pPr>
        <w:ind w:left="4756" w:hanging="360"/>
      </w:pPr>
      <w:rPr>
        <w:rFonts w:ascii="Symbol" w:hAnsi="Symbol" w:hint="default"/>
      </w:rPr>
    </w:lvl>
    <w:lvl w:ilvl="7">
      <w:start w:val="1"/>
      <w:numFmt w:val="bullet"/>
      <w:lvlText w:val="o"/>
      <w:lvlJc w:val="left"/>
      <w:pPr>
        <w:ind w:left="5476" w:hanging="360"/>
      </w:pPr>
      <w:rPr>
        <w:rFonts w:ascii="Courier New" w:hAnsi="Courier New" w:cs="Courier New" w:hint="default"/>
      </w:rPr>
    </w:lvl>
    <w:lvl w:ilvl="8">
      <w:start w:val="1"/>
      <w:numFmt w:val="bullet"/>
      <w:lvlText w:val=""/>
      <w:lvlJc w:val="left"/>
      <w:pPr>
        <w:ind w:left="6196" w:hanging="360"/>
      </w:pPr>
      <w:rPr>
        <w:rFonts w:ascii="Wingdings" w:hAnsi="Wingdings" w:hint="default"/>
      </w:rPr>
    </w:lvl>
  </w:abstractNum>
  <w:abstractNum w:abstractNumId="16" w15:restartNumberingAfterBreak="0">
    <w:nsid w:val="347119E2"/>
    <w:multiLevelType w:val="multilevel"/>
    <w:tmpl w:val="347119E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19B290C"/>
    <w:multiLevelType w:val="singleLevel"/>
    <w:tmpl w:val="419B290C"/>
    <w:lvl w:ilvl="0">
      <w:start w:val="1"/>
      <w:numFmt w:val="decimal"/>
      <w:lvlText w:val="%1."/>
      <w:lvlJc w:val="left"/>
      <w:pPr>
        <w:tabs>
          <w:tab w:val="left" w:pos="425"/>
        </w:tabs>
        <w:ind w:left="425" w:hanging="425"/>
      </w:pPr>
      <w:rPr>
        <w:rFonts w:hint="default"/>
      </w:rPr>
    </w:lvl>
  </w:abstractNum>
  <w:abstractNum w:abstractNumId="18" w15:restartNumberingAfterBreak="0">
    <w:nsid w:val="57DB2DCB"/>
    <w:multiLevelType w:val="multilevel"/>
    <w:tmpl w:val="57DB2DCB"/>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8BF53E5"/>
    <w:multiLevelType w:val="multilevel"/>
    <w:tmpl w:val="58BF53E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9ADCABA"/>
    <w:multiLevelType w:val="multilevel"/>
    <w:tmpl w:val="59ADCABA"/>
    <w:lvl w:ilvl="0">
      <w:start w:val="1"/>
      <w:numFmt w:val="decimal"/>
      <w:pStyle w:val="Duudong3"/>
      <w:lvlText w:val="%1."/>
      <w:lvlJc w:val="left"/>
      <w:pPr>
        <w:ind w:left="425" w:hanging="425"/>
      </w:pPr>
      <w:rPr>
        <w:b/>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15:restartNumberingAfterBreak="0">
    <w:nsid w:val="5AD13FEB"/>
    <w:multiLevelType w:val="multilevel"/>
    <w:tmpl w:val="5AD13FEB"/>
    <w:lvl w:ilvl="0">
      <w:start w:val="3"/>
      <w:numFmt w:val="decimal"/>
      <w:lvlText w:val="%1."/>
      <w:lvlJc w:val="left"/>
      <w:pPr>
        <w:ind w:left="785" w:hanging="360"/>
      </w:pPr>
      <w:rPr>
        <w:rFonts w:hint="default"/>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22" w15:restartNumberingAfterBreak="0">
    <w:nsid w:val="670041EE"/>
    <w:multiLevelType w:val="multilevel"/>
    <w:tmpl w:val="670041E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F630639"/>
    <w:multiLevelType w:val="multilevel"/>
    <w:tmpl w:val="6F630639"/>
    <w:lvl w:ilvl="0">
      <w:start w:val="1"/>
      <w:numFmt w:val="decimal"/>
      <w:pStyle w:val="u3"/>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73C1263"/>
    <w:multiLevelType w:val="multilevel"/>
    <w:tmpl w:val="773C126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7A9B5CE0"/>
    <w:multiLevelType w:val="multilevel"/>
    <w:tmpl w:val="7A9B5CE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66457865">
    <w:abstractNumId w:val="23"/>
  </w:num>
  <w:num w:numId="2" w16cid:durableId="2120567320">
    <w:abstractNumId w:val="6"/>
  </w:num>
  <w:num w:numId="3" w16cid:durableId="90782374">
    <w:abstractNumId w:val="4"/>
  </w:num>
  <w:num w:numId="4" w16cid:durableId="933902275">
    <w:abstractNumId w:val="20"/>
  </w:num>
  <w:num w:numId="5" w16cid:durableId="1507747500">
    <w:abstractNumId w:val="1"/>
  </w:num>
  <w:num w:numId="6" w16cid:durableId="334848442">
    <w:abstractNumId w:val="0"/>
  </w:num>
  <w:num w:numId="7" w16cid:durableId="1072393718">
    <w:abstractNumId w:val="8"/>
  </w:num>
  <w:num w:numId="8" w16cid:durableId="690180401">
    <w:abstractNumId w:val="13"/>
  </w:num>
  <w:num w:numId="9" w16cid:durableId="1685089128">
    <w:abstractNumId w:val="24"/>
  </w:num>
  <w:num w:numId="10" w16cid:durableId="1218124343">
    <w:abstractNumId w:val="14"/>
  </w:num>
  <w:num w:numId="11" w16cid:durableId="967123674">
    <w:abstractNumId w:val="11"/>
  </w:num>
  <w:num w:numId="12" w16cid:durableId="1744912701">
    <w:abstractNumId w:val="18"/>
  </w:num>
  <w:num w:numId="13" w16cid:durableId="1951544871">
    <w:abstractNumId w:val="9"/>
  </w:num>
  <w:num w:numId="14" w16cid:durableId="357703920">
    <w:abstractNumId w:val="16"/>
  </w:num>
  <w:num w:numId="15" w16cid:durableId="1605114548">
    <w:abstractNumId w:val="12"/>
  </w:num>
  <w:num w:numId="16" w16cid:durableId="1953588977">
    <w:abstractNumId w:val="7"/>
  </w:num>
  <w:num w:numId="17" w16cid:durableId="1787504604">
    <w:abstractNumId w:val="25"/>
  </w:num>
  <w:num w:numId="18" w16cid:durableId="280916534">
    <w:abstractNumId w:val="19"/>
  </w:num>
  <w:num w:numId="19" w16cid:durableId="542593560">
    <w:abstractNumId w:val="22"/>
  </w:num>
  <w:num w:numId="20" w16cid:durableId="963391170">
    <w:abstractNumId w:val="3"/>
  </w:num>
  <w:num w:numId="21" w16cid:durableId="251086854">
    <w:abstractNumId w:val="17"/>
  </w:num>
  <w:num w:numId="22" w16cid:durableId="110782345">
    <w:abstractNumId w:val="5"/>
  </w:num>
  <w:num w:numId="23" w16cid:durableId="2016378320">
    <w:abstractNumId w:val="21"/>
  </w:num>
  <w:num w:numId="24" w16cid:durableId="1791436078">
    <w:abstractNumId w:val="2"/>
  </w:num>
  <w:num w:numId="25" w16cid:durableId="178862276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760683149">
    <w:abstractNumId w:val="15"/>
  </w:num>
  <w:num w:numId="27" w16cid:durableId="18322159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4FE4"/>
    <w:rsid w:val="00036304"/>
    <w:rsid w:val="000863CD"/>
    <w:rsid w:val="000A4FE4"/>
    <w:rsid w:val="000D24AE"/>
    <w:rsid w:val="0012753A"/>
    <w:rsid w:val="00160D23"/>
    <w:rsid w:val="001A712E"/>
    <w:rsid w:val="001B05E1"/>
    <w:rsid w:val="001B49ED"/>
    <w:rsid w:val="001B561B"/>
    <w:rsid w:val="001F0048"/>
    <w:rsid w:val="001F5C30"/>
    <w:rsid w:val="002477EC"/>
    <w:rsid w:val="00276CB0"/>
    <w:rsid w:val="00287D6D"/>
    <w:rsid w:val="002976E0"/>
    <w:rsid w:val="002A20DA"/>
    <w:rsid w:val="002D40F2"/>
    <w:rsid w:val="00301884"/>
    <w:rsid w:val="00303528"/>
    <w:rsid w:val="00304B82"/>
    <w:rsid w:val="00381C71"/>
    <w:rsid w:val="00382AD8"/>
    <w:rsid w:val="003A4733"/>
    <w:rsid w:val="003B338E"/>
    <w:rsid w:val="003C20EB"/>
    <w:rsid w:val="003D2DBD"/>
    <w:rsid w:val="003E3F51"/>
    <w:rsid w:val="003E5085"/>
    <w:rsid w:val="00427FC3"/>
    <w:rsid w:val="00456B9D"/>
    <w:rsid w:val="00486FBD"/>
    <w:rsid w:val="004968A5"/>
    <w:rsid w:val="004A4183"/>
    <w:rsid w:val="004C766E"/>
    <w:rsid w:val="004D587F"/>
    <w:rsid w:val="00530F84"/>
    <w:rsid w:val="0054008B"/>
    <w:rsid w:val="005914B4"/>
    <w:rsid w:val="005F0F16"/>
    <w:rsid w:val="00643543"/>
    <w:rsid w:val="00656687"/>
    <w:rsid w:val="00666A4F"/>
    <w:rsid w:val="006930C1"/>
    <w:rsid w:val="006A1702"/>
    <w:rsid w:val="006A4B02"/>
    <w:rsid w:val="006A4D65"/>
    <w:rsid w:val="00725020"/>
    <w:rsid w:val="007709D3"/>
    <w:rsid w:val="0078203E"/>
    <w:rsid w:val="00783104"/>
    <w:rsid w:val="007B4060"/>
    <w:rsid w:val="007D0063"/>
    <w:rsid w:val="007D10DF"/>
    <w:rsid w:val="00807208"/>
    <w:rsid w:val="00807880"/>
    <w:rsid w:val="0081173B"/>
    <w:rsid w:val="008610F0"/>
    <w:rsid w:val="00871DE9"/>
    <w:rsid w:val="00896024"/>
    <w:rsid w:val="009078EC"/>
    <w:rsid w:val="009969F2"/>
    <w:rsid w:val="009D3238"/>
    <w:rsid w:val="009E0BEF"/>
    <w:rsid w:val="009F3C57"/>
    <w:rsid w:val="00A51446"/>
    <w:rsid w:val="00A7107B"/>
    <w:rsid w:val="00A77B4E"/>
    <w:rsid w:val="00A826AD"/>
    <w:rsid w:val="00A85E53"/>
    <w:rsid w:val="00AD6515"/>
    <w:rsid w:val="00B160A4"/>
    <w:rsid w:val="00B80012"/>
    <w:rsid w:val="00B9253E"/>
    <w:rsid w:val="00BC69DC"/>
    <w:rsid w:val="00BE0D46"/>
    <w:rsid w:val="00BF42DB"/>
    <w:rsid w:val="00C07E1A"/>
    <w:rsid w:val="00C66E8A"/>
    <w:rsid w:val="00CA1938"/>
    <w:rsid w:val="00CF23FA"/>
    <w:rsid w:val="00CF3718"/>
    <w:rsid w:val="00D11E2B"/>
    <w:rsid w:val="00D16F42"/>
    <w:rsid w:val="00D878F1"/>
    <w:rsid w:val="00D918E3"/>
    <w:rsid w:val="00DB2B87"/>
    <w:rsid w:val="00E773B9"/>
    <w:rsid w:val="00E91EDF"/>
    <w:rsid w:val="00EA21E0"/>
    <w:rsid w:val="00EA3005"/>
    <w:rsid w:val="00EC02E1"/>
    <w:rsid w:val="00EC17C7"/>
    <w:rsid w:val="00ED7125"/>
    <w:rsid w:val="00F10C27"/>
    <w:rsid w:val="00F253CF"/>
    <w:rsid w:val="00F93EBD"/>
    <w:rsid w:val="00FC60EC"/>
    <w:rsid w:val="00FD2254"/>
    <w:rsid w:val="019B2DE7"/>
    <w:rsid w:val="02C44BAF"/>
    <w:rsid w:val="06B309F0"/>
    <w:rsid w:val="0F7F0EF9"/>
    <w:rsid w:val="0FBE4261"/>
    <w:rsid w:val="16AE28C5"/>
    <w:rsid w:val="19BD3FFF"/>
    <w:rsid w:val="1D58137F"/>
    <w:rsid w:val="1D99379D"/>
    <w:rsid w:val="1FDF5BD5"/>
    <w:rsid w:val="24720EFC"/>
    <w:rsid w:val="25375CBB"/>
    <w:rsid w:val="2B1D5BBF"/>
    <w:rsid w:val="307661EE"/>
    <w:rsid w:val="362F1373"/>
    <w:rsid w:val="3B533783"/>
    <w:rsid w:val="3BB45737"/>
    <w:rsid w:val="3E961133"/>
    <w:rsid w:val="3F314E39"/>
    <w:rsid w:val="41DF7696"/>
    <w:rsid w:val="442A0DE4"/>
    <w:rsid w:val="452F4E0F"/>
    <w:rsid w:val="4A967050"/>
    <w:rsid w:val="4DD17C4E"/>
    <w:rsid w:val="50DD31F7"/>
    <w:rsid w:val="53CA1E96"/>
    <w:rsid w:val="55EE5388"/>
    <w:rsid w:val="56D17920"/>
    <w:rsid w:val="5812180A"/>
    <w:rsid w:val="5EDF3132"/>
    <w:rsid w:val="61F614BD"/>
    <w:rsid w:val="621870FC"/>
    <w:rsid w:val="634272E6"/>
    <w:rsid w:val="6E997680"/>
    <w:rsid w:val="6FDB04C3"/>
    <w:rsid w:val="7299773E"/>
    <w:rsid w:val="73F36C90"/>
    <w:rsid w:val="7F425D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3EEE08A"/>
  <w15:docId w15:val="{5CD68437-0F90-4D73-BD6B-E41F4FA22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1" w:count="376">
    <w:lsdException w:name="heading 2" w:unhideWhenUsed="1"/>
    <w:lsdException w:name="heading 3"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toc 1" w:uiPriority="39"/>
    <w:lsdException w:name="toc 2" w:uiPriority="39"/>
    <w:lsdException w:name="toc 3" w:uiPriority="39"/>
    <w:lsdException w:name="header" w:uiPriority="99"/>
    <w:lsdException w:name="footer" w:uiPriority="99"/>
    <w:lsdException w:name="caption" w:semiHidden="1" w:unhideWhenUsed="1"/>
    <w:lsdException w:name="Default Paragraph Font" w:uiPriority="1" w:unhideWhenUsed="1" w:qFormat="0"/>
    <w:lsdException w:name="Hyperlink" w:uiPriority="99"/>
    <w:lsdException w:name="HTML Top of Form" w:semiHidden="1" w:uiPriority="99" w:unhideWhenUsed="1" w:qFormat="0"/>
    <w:lsdException w:name="HTML Bottom of Form" w:semiHidden="1" w:uiPriority="99" w:unhideWhenUsed="1" w:qFormat="0"/>
    <w:lsdException w:name="Normal Table" w:semiHidden="1" w:uiPriority="99" w:unhideWhenUsed="1" w:qFormat="0"/>
    <w:lsdException w:name="No List" w:semiHidden="1" w:uiPriority="99" w:unhideWhenUsed="1" w:qFormat="0"/>
    <w:lsdException w:name="Outline List 1" w:semiHidden="1" w:uiPriority="99" w:unhideWhenUsed="1" w:qFormat="0"/>
    <w:lsdException w:name="Outline List 2" w:semiHidden="1" w:uiPriority="99" w:unhideWhenUsed="1" w:qFormat="0"/>
    <w:lsdException w:name="Outline List 3" w:semiHidden="1" w:uiPriority="99" w:unhideWhenUsed="1" w:qFormat="0"/>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qFormat="0"/>
    <w:lsdException w:name="No Spacing" w:semiHidden="1" w:uiPriority="99" w:unhideWhenUsed="1" w:qFormat="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qFormat="0"/>
    <w:lsdException w:name="List Paragraph" w:uiPriority="34"/>
    <w:lsdException w:name="Quote" w:semiHidden="1" w:uiPriority="99" w:unhideWhenUsed="1" w:qFormat="0"/>
    <w:lsdException w:name="Intense Quote" w:semiHidden="1" w:uiPriority="99" w:unhideWhenUsed="1" w:qFormat="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sdException w:name="Mention" w:semiHidden="1" w:uiPriority="99" w:unhideWhenUsed="1" w:qFormat="0"/>
    <w:lsdException w:name="Smart Hyperlink" w:semiHidden="1" w:uiPriority="99" w:unhideWhenUsed="1" w:qFormat="0"/>
    <w:lsdException w:name="Hashtag" w:semiHidden="1" w:uiPriority="99" w:unhideWhenUsed="1" w:qFormat="0"/>
    <w:lsdException w:name="Unresolved Mention" w:semiHidden="1" w:uiPriority="99" w:unhideWhenUsed="1" w:qFormat="0"/>
    <w:lsdException w:name="Smart Link" w:semiHidden="1" w:uiPriority="99" w:unhideWhenUsed="1" w:qFormat="0"/>
  </w:latentStyles>
  <w:style w:type="paragraph" w:default="1" w:styleId="Binhthng">
    <w:name w:val="Normal"/>
    <w:autoRedefine/>
    <w:qFormat/>
    <w:rsid w:val="00ED7125"/>
    <w:pPr>
      <w:spacing w:after="160" w:line="259" w:lineRule="auto"/>
      <w:jc w:val="both"/>
    </w:pPr>
    <w:rPr>
      <w:rFonts w:asciiTheme="minorHAnsi" w:eastAsia="Times New Roman" w:hAnsiTheme="minorHAnsi" w:cstheme="minorBidi"/>
      <w:sz w:val="28"/>
      <w:szCs w:val="28"/>
    </w:rPr>
  </w:style>
  <w:style w:type="paragraph" w:styleId="u1">
    <w:name w:val="heading 1"/>
    <w:next w:val="Binhthng"/>
    <w:autoRedefine/>
    <w:qFormat/>
    <w:pPr>
      <w:keepNext/>
      <w:keepLines/>
      <w:spacing w:before="340" w:after="330" w:line="578" w:lineRule="auto"/>
      <w:jc w:val="both"/>
      <w:outlineLvl w:val="0"/>
    </w:pPr>
    <w:rPr>
      <w:rFonts w:asciiTheme="minorHAnsi" w:eastAsiaTheme="minorEastAsia" w:hAnsiTheme="minorHAnsi" w:cstheme="minorBidi"/>
      <w:b/>
      <w:bCs/>
      <w:kern w:val="44"/>
      <w:sz w:val="44"/>
      <w:szCs w:val="44"/>
    </w:rPr>
  </w:style>
  <w:style w:type="paragraph" w:styleId="u2">
    <w:name w:val="heading 2"/>
    <w:next w:val="Binhthng"/>
    <w:autoRedefine/>
    <w:unhideWhenUsed/>
    <w:qFormat/>
    <w:pPr>
      <w:keepNext/>
      <w:keepLines/>
      <w:spacing w:before="260" w:after="260" w:line="416" w:lineRule="auto"/>
      <w:jc w:val="both"/>
      <w:outlineLvl w:val="1"/>
    </w:pPr>
    <w:rPr>
      <w:rFonts w:asciiTheme="minorHAnsi" w:eastAsiaTheme="minorEastAsia" w:hAnsiTheme="minorHAnsi" w:cstheme="minorBidi"/>
      <w:b/>
      <w:bCs/>
      <w:sz w:val="32"/>
      <w:szCs w:val="32"/>
    </w:rPr>
  </w:style>
  <w:style w:type="paragraph" w:styleId="u3">
    <w:name w:val="heading 3"/>
    <w:next w:val="Binhthng"/>
    <w:autoRedefine/>
    <w:unhideWhenUsed/>
    <w:qFormat/>
    <w:pPr>
      <w:keepNext/>
      <w:keepLines/>
      <w:numPr>
        <w:numId w:val="1"/>
      </w:numPr>
      <w:spacing w:before="260" w:after="260" w:line="416" w:lineRule="auto"/>
      <w:ind w:left="1276"/>
      <w:outlineLvl w:val="2"/>
    </w:pPr>
    <w:rPr>
      <w:rFonts w:eastAsiaTheme="minorEastAsia"/>
      <w:b/>
      <w:color w:val="000000"/>
      <w:sz w:val="28"/>
      <w:szCs w:val="28"/>
    </w:rPr>
  </w:style>
  <w:style w:type="paragraph" w:styleId="u4">
    <w:name w:val="heading 4"/>
    <w:next w:val="Binhthng"/>
    <w:autoRedefine/>
    <w:semiHidden/>
    <w:unhideWhenUsed/>
    <w:qFormat/>
    <w:pPr>
      <w:keepNext/>
      <w:keepLines/>
      <w:spacing w:before="280" w:after="290" w:line="376" w:lineRule="auto"/>
      <w:jc w:val="both"/>
      <w:outlineLvl w:val="3"/>
    </w:pPr>
    <w:rPr>
      <w:rFonts w:asciiTheme="minorHAnsi" w:eastAsiaTheme="minorEastAsia" w:hAnsiTheme="minorHAnsi" w:cstheme="minorBidi"/>
      <w:b/>
      <w:bCs/>
      <w:sz w:val="28"/>
      <w:szCs w:val="28"/>
    </w:rPr>
  </w:style>
  <w:style w:type="paragraph" w:styleId="u5">
    <w:name w:val="heading 5"/>
    <w:next w:val="Binhthng"/>
    <w:autoRedefine/>
    <w:semiHidden/>
    <w:unhideWhenUsed/>
    <w:qFormat/>
    <w:pPr>
      <w:keepNext/>
      <w:keepLines/>
      <w:spacing w:before="280" w:after="290" w:line="376" w:lineRule="auto"/>
      <w:jc w:val="both"/>
      <w:outlineLvl w:val="4"/>
    </w:pPr>
    <w:rPr>
      <w:rFonts w:asciiTheme="minorHAnsi" w:eastAsiaTheme="minorEastAsia" w:hAnsiTheme="minorHAnsi" w:cstheme="minorBidi"/>
      <w:b/>
      <w:bCs/>
      <w:sz w:val="28"/>
      <w:szCs w:val="28"/>
    </w:rPr>
  </w:style>
  <w:style w:type="paragraph" w:styleId="u6">
    <w:name w:val="heading 6"/>
    <w:next w:val="Binhthng"/>
    <w:autoRedefine/>
    <w:semiHidden/>
    <w:unhideWhenUsed/>
    <w:qFormat/>
    <w:pPr>
      <w:keepNext/>
      <w:keepLines/>
      <w:spacing w:before="240" w:after="64" w:line="320" w:lineRule="auto"/>
      <w:jc w:val="both"/>
      <w:outlineLvl w:val="5"/>
    </w:pPr>
    <w:rPr>
      <w:rFonts w:asciiTheme="minorHAnsi" w:eastAsiaTheme="minorEastAsia" w:hAnsiTheme="minorHAnsi" w:cstheme="minorBidi"/>
      <w:b/>
      <w:bCs/>
      <w:sz w:val="24"/>
      <w:szCs w:val="24"/>
    </w:rPr>
  </w:style>
  <w:style w:type="paragraph" w:styleId="u7">
    <w:name w:val="heading 7"/>
    <w:basedOn w:val="Binhthng"/>
    <w:next w:val="Binhthng"/>
    <w:autoRedefine/>
    <w:semiHidden/>
    <w:unhideWhenUsed/>
    <w:qFormat/>
    <w:pPr>
      <w:keepNext/>
      <w:keepLines/>
      <w:spacing w:before="240" w:after="64" w:line="320" w:lineRule="auto"/>
      <w:outlineLvl w:val="6"/>
    </w:pPr>
    <w:rPr>
      <w:b/>
      <w:bCs/>
      <w:sz w:val="24"/>
      <w:szCs w:val="24"/>
    </w:rPr>
  </w:style>
  <w:style w:type="paragraph" w:styleId="u8">
    <w:name w:val="heading 8"/>
    <w:basedOn w:val="Binhthng"/>
    <w:next w:val="Binhthng"/>
    <w:autoRedefine/>
    <w:semiHidden/>
    <w:unhideWhenUsed/>
    <w:qFormat/>
    <w:pPr>
      <w:keepNext/>
      <w:keepLines/>
      <w:spacing w:before="240" w:after="64" w:line="320" w:lineRule="auto"/>
      <w:outlineLvl w:val="7"/>
    </w:pPr>
    <w:rPr>
      <w:sz w:val="24"/>
      <w:szCs w:val="24"/>
    </w:rPr>
  </w:style>
  <w:style w:type="paragraph" w:styleId="u9">
    <w:name w:val="heading 9"/>
    <w:basedOn w:val="Binhthng"/>
    <w:next w:val="Binhthng"/>
    <w:autoRedefine/>
    <w:semiHidden/>
    <w:unhideWhenUsed/>
    <w:qFormat/>
    <w:pPr>
      <w:keepNext/>
      <w:keepLines/>
      <w:spacing w:before="240" w:after="64" w:line="320" w:lineRule="auto"/>
      <w:outlineLvl w:val="8"/>
    </w:pPr>
    <w:rPr>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autoRedefine/>
    <w:qFormat/>
    <w:rPr>
      <w:sz w:val="16"/>
      <w:szCs w:val="16"/>
    </w:rPr>
  </w:style>
  <w:style w:type="paragraph" w:styleId="Khivnban">
    <w:name w:val="Block Text"/>
    <w:basedOn w:val="Binhthng"/>
    <w:autoRedefine/>
    <w:qFormat/>
    <w:pPr>
      <w:spacing w:after="120"/>
      <w:ind w:leftChars="700" w:left="1440" w:rightChars="700" w:right="1440"/>
    </w:pPr>
  </w:style>
  <w:style w:type="paragraph" w:styleId="ThnVnban">
    <w:name w:val="Body Text"/>
    <w:basedOn w:val="Binhthng"/>
    <w:autoRedefine/>
    <w:qFormat/>
    <w:pPr>
      <w:spacing w:after="120"/>
    </w:pPr>
  </w:style>
  <w:style w:type="paragraph" w:styleId="Thnvnban2">
    <w:name w:val="Body Text 2"/>
    <w:basedOn w:val="Binhthng"/>
    <w:autoRedefine/>
    <w:qFormat/>
    <w:pPr>
      <w:spacing w:after="120" w:line="480" w:lineRule="auto"/>
    </w:pPr>
  </w:style>
  <w:style w:type="paragraph" w:styleId="Thnvnban3">
    <w:name w:val="Body Text 3"/>
    <w:basedOn w:val="Binhthng"/>
    <w:autoRedefine/>
    <w:qFormat/>
    <w:pPr>
      <w:spacing w:after="120"/>
    </w:pPr>
    <w:rPr>
      <w:sz w:val="16"/>
      <w:szCs w:val="16"/>
    </w:rPr>
  </w:style>
  <w:style w:type="paragraph" w:styleId="ThnvnbanThutlDongu">
    <w:name w:val="Body Text First Indent"/>
    <w:basedOn w:val="ThnVnban"/>
    <w:autoRedefine/>
    <w:qFormat/>
    <w:pPr>
      <w:ind w:firstLineChars="100" w:firstLine="420"/>
    </w:pPr>
  </w:style>
  <w:style w:type="paragraph" w:styleId="ThutlThnVnban">
    <w:name w:val="Body Text Indent"/>
    <w:basedOn w:val="Binhthng"/>
    <w:autoRedefine/>
    <w:qFormat/>
    <w:pPr>
      <w:spacing w:after="120"/>
      <w:ind w:leftChars="200" w:left="420"/>
    </w:pPr>
  </w:style>
  <w:style w:type="paragraph" w:styleId="ThnvnbanThutlDongu2">
    <w:name w:val="Body Text First Indent 2"/>
    <w:basedOn w:val="ThutlThnVnban"/>
    <w:autoRedefine/>
    <w:qFormat/>
    <w:pPr>
      <w:ind w:firstLineChars="200" w:firstLine="420"/>
    </w:pPr>
  </w:style>
  <w:style w:type="paragraph" w:styleId="ThnvnbanThutl2">
    <w:name w:val="Body Text Indent 2"/>
    <w:basedOn w:val="Binhthng"/>
    <w:autoRedefine/>
    <w:qFormat/>
    <w:pPr>
      <w:spacing w:after="120" w:line="480" w:lineRule="auto"/>
      <w:ind w:leftChars="200" w:left="420"/>
    </w:pPr>
  </w:style>
  <w:style w:type="paragraph" w:styleId="ThnvnbanThutl3">
    <w:name w:val="Body Text Indent 3"/>
    <w:basedOn w:val="Binhthng"/>
    <w:autoRedefine/>
    <w:qFormat/>
    <w:pPr>
      <w:spacing w:after="120"/>
      <w:ind w:leftChars="200" w:left="420"/>
    </w:pPr>
    <w:rPr>
      <w:sz w:val="16"/>
      <w:szCs w:val="16"/>
    </w:rPr>
  </w:style>
  <w:style w:type="paragraph" w:styleId="Chuthich">
    <w:name w:val="caption"/>
    <w:basedOn w:val="Binhthng"/>
    <w:next w:val="Binhthng"/>
    <w:autoRedefine/>
    <w:semiHidden/>
    <w:unhideWhenUsed/>
    <w:qFormat/>
    <w:rPr>
      <w:rFonts w:ascii="Arial" w:eastAsia="SimHei" w:hAnsi="Arial" w:cs="Arial"/>
      <w:sz w:val="20"/>
    </w:rPr>
  </w:style>
  <w:style w:type="paragraph" w:styleId="ong">
    <w:name w:val="Closing"/>
    <w:basedOn w:val="Binhthng"/>
    <w:autoRedefine/>
    <w:qFormat/>
    <w:pPr>
      <w:ind w:leftChars="2100" w:left="100"/>
    </w:pPr>
  </w:style>
  <w:style w:type="character" w:styleId="ThamchiuChuthich">
    <w:name w:val="annotation reference"/>
    <w:basedOn w:val="Phngmcinhcuaoanvn"/>
    <w:autoRedefine/>
    <w:qFormat/>
    <w:rPr>
      <w:sz w:val="21"/>
      <w:szCs w:val="21"/>
    </w:rPr>
  </w:style>
  <w:style w:type="paragraph" w:styleId="VnbanChuthich">
    <w:name w:val="annotation text"/>
    <w:basedOn w:val="Binhthng"/>
    <w:autoRedefine/>
    <w:qFormat/>
    <w:pPr>
      <w:jc w:val="left"/>
    </w:pPr>
  </w:style>
  <w:style w:type="paragraph" w:styleId="ChuChuthich">
    <w:name w:val="annotation subject"/>
    <w:basedOn w:val="VnbanChuthich"/>
    <w:next w:val="VnbanChuthich"/>
    <w:autoRedefine/>
    <w:qFormat/>
    <w:rPr>
      <w:b/>
      <w:bCs/>
    </w:rPr>
  </w:style>
  <w:style w:type="paragraph" w:styleId="Ngaythang">
    <w:name w:val="Date"/>
    <w:basedOn w:val="Binhthng"/>
    <w:next w:val="Binhthng"/>
    <w:autoRedefine/>
    <w:qFormat/>
    <w:pPr>
      <w:ind w:leftChars="2500" w:left="100"/>
    </w:pPr>
  </w:style>
  <w:style w:type="paragraph" w:styleId="Bantailiu">
    <w:name w:val="Document Map"/>
    <w:basedOn w:val="Binhthng"/>
    <w:autoRedefine/>
    <w:qFormat/>
    <w:pPr>
      <w:shd w:val="clear" w:color="auto" w:fill="000080"/>
    </w:pPr>
  </w:style>
  <w:style w:type="paragraph" w:styleId="ChkyEmail">
    <w:name w:val="E-mail Signature"/>
    <w:basedOn w:val="Binhthng"/>
    <w:autoRedefine/>
    <w:qFormat/>
  </w:style>
  <w:style w:type="character" w:styleId="Nhnmanh">
    <w:name w:val="Emphasis"/>
    <w:basedOn w:val="Phngmcinhcuaoanvn"/>
    <w:autoRedefine/>
    <w:qFormat/>
    <w:rPr>
      <w:i/>
      <w:iCs/>
    </w:rPr>
  </w:style>
  <w:style w:type="character" w:styleId="ThamchiuChuthichcui">
    <w:name w:val="endnote reference"/>
    <w:basedOn w:val="Phngmcinhcuaoanvn"/>
    <w:autoRedefine/>
    <w:qFormat/>
    <w:rPr>
      <w:vertAlign w:val="superscript"/>
    </w:rPr>
  </w:style>
  <w:style w:type="paragraph" w:styleId="VnbanChuthichcui">
    <w:name w:val="endnote text"/>
    <w:basedOn w:val="Binhthng"/>
    <w:autoRedefine/>
    <w:qFormat/>
    <w:pPr>
      <w:snapToGrid w:val="0"/>
      <w:jc w:val="left"/>
    </w:pPr>
  </w:style>
  <w:style w:type="paragraph" w:styleId="iachitrnPhongbi">
    <w:name w:val="envelope address"/>
    <w:basedOn w:val="Binhthng"/>
    <w:autoRedefine/>
    <w:qFormat/>
    <w:pPr>
      <w:framePr w:w="7920" w:h="1980" w:hRule="exact" w:hSpace="180" w:wrap="auto" w:hAnchor="page" w:xAlign="center" w:yAlign="bottom"/>
      <w:snapToGrid w:val="0"/>
      <w:ind w:leftChars="1400" w:left="100"/>
    </w:pPr>
    <w:rPr>
      <w:rFonts w:ascii="Arial" w:hAnsi="Arial" w:cs="Arial"/>
      <w:sz w:val="24"/>
      <w:szCs w:val="24"/>
    </w:rPr>
  </w:style>
  <w:style w:type="paragraph" w:styleId="PhongbiGitra">
    <w:name w:val="envelope return"/>
    <w:basedOn w:val="Binhthng"/>
    <w:autoRedefine/>
    <w:qFormat/>
    <w:pPr>
      <w:snapToGrid w:val="0"/>
    </w:pPr>
    <w:rPr>
      <w:rFonts w:ascii="Arial" w:hAnsi="Arial" w:cs="Arial"/>
    </w:rPr>
  </w:style>
  <w:style w:type="character" w:styleId="FollowedHyperlink">
    <w:name w:val="FollowedHyperlink"/>
    <w:basedOn w:val="Phngmcinhcuaoanvn"/>
    <w:autoRedefine/>
    <w:qFormat/>
    <w:rPr>
      <w:color w:val="800080"/>
      <w:u w:val="single"/>
    </w:rPr>
  </w:style>
  <w:style w:type="paragraph" w:styleId="Chntrang">
    <w:name w:val="footer"/>
    <w:basedOn w:val="Binhthng"/>
    <w:link w:val="ChntrangChar"/>
    <w:autoRedefine/>
    <w:uiPriority w:val="99"/>
    <w:qFormat/>
    <w:pPr>
      <w:tabs>
        <w:tab w:val="center" w:pos="4153"/>
        <w:tab w:val="right" w:pos="8306"/>
      </w:tabs>
      <w:snapToGrid w:val="0"/>
      <w:jc w:val="left"/>
    </w:pPr>
    <w:rPr>
      <w:sz w:val="18"/>
      <w:szCs w:val="18"/>
    </w:rPr>
  </w:style>
  <w:style w:type="character" w:styleId="ThamchiuCcchu">
    <w:name w:val="footnote reference"/>
    <w:basedOn w:val="Phngmcinhcuaoanvn"/>
    <w:autoRedefine/>
    <w:qFormat/>
    <w:rPr>
      <w:vertAlign w:val="superscript"/>
    </w:rPr>
  </w:style>
  <w:style w:type="paragraph" w:styleId="VnbanCcchu">
    <w:name w:val="footnote text"/>
    <w:basedOn w:val="Binhthng"/>
    <w:autoRedefine/>
    <w:qFormat/>
    <w:pPr>
      <w:snapToGrid w:val="0"/>
      <w:jc w:val="left"/>
    </w:pPr>
    <w:rPr>
      <w:sz w:val="18"/>
      <w:szCs w:val="18"/>
    </w:rPr>
  </w:style>
  <w:style w:type="paragraph" w:styleId="utrang">
    <w:name w:val="header"/>
    <w:basedOn w:val="Binhthng"/>
    <w:link w:val="utrangChar"/>
    <w:autoRedefine/>
    <w:uiPriority w:val="99"/>
    <w:qFormat/>
    <w:pPr>
      <w:tabs>
        <w:tab w:val="center" w:pos="4153"/>
        <w:tab w:val="right" w:pos="8306"/>
      </w:tabs>
      <w:snapToGrid w:val="0"/>
    </w:pPr>
    <w:rPr>
      <w:sz w:val="18"/>
      <w:szCs w:val="18"/>
    </w:rPr>
  </w:style>
  <w:style w:type="character" w:styleId="TvitttHTML">
    <w:name w:val="HTML Acronym"/>
    <w:basedOn w:val="Phngmcinhcuaoanvn"/>
    <w:autoRedefine/>
    <w:qFormat/>
  </w:style>
  <w:style w:type="paragraph" w:styleId="iachiHTML">
    <w:name w:val="HTML Address"/>
    <w:basedOn w:val="Binhthng"/>
    <w:autoRedefine/>
    <w:qFormat/>
    <w:rPr>
      <w:i/>
      <w:iCs/>
    </w:rPr>
  </w:style>
  <w:style w:type="character" w:styleId="VindnHTML">
    <w:name w:val="HTML Cite"/>
    <w:basedOn w:val="Phngmcinhcuaoanvn"/>
    <w:autoRedefine/>
    <w:qFormat/>
    <w:rPr>
      <w:i/>
      <w:iCs/>
    </w:rPr>
  </w:style>
  <w:style w:type="character" w:styleId="MaHTML">
    <w:name w:val="HTML Code"/>
    <w:basedOn w:val="Phngmcinhcuaoanvn"/>
    <w:autoRedefine/>
    <w:qFormat/>
    <w:rPr>
      <w:rFonts w:ascii="Courier New" w:hAnsi="Courier New" w:cs="Courier New"/>
      <w:sz w:val="20"/>
      <w:szCs w:val="20"/>
    </w:rPr>
  </w:style>
  <w:style w:type="character" w:styleId="inhnghiaHTML">
    <w:name w:val="HTML Definition"/>
    <w:basedOn w:val="Phngmcinhcuaoanvn"/>
    <w:autoRedefine/>
    <w:qFormat/>
    <w:rPr>
      <w:i/>
      <w:iCs/>
    </w:rPr>
  </w:style>
  <w:style w:type="character" w:styleId="BanphimHTML">
    <w:name w:val="HTML Keyboard"/>
    <w:basedOn w:val="Phngmcinhcuaoanvn"/>
    <w:autoRedefine/>
    <w:qFormat/>
    <w:rPr>
      <w:rFonts w:ascii="Courier New" w:hAnsi="Courier New" w:cs="Courier New"/>
      <w:sz w:val="20"/>
      <w:szCs w:val="20"/>
    </w:rPr>
  </w:style>
  <w:style w:type="paragraph" w:styleId="HTMLinhdangtrc">
    <w:name w:val="HTML Preformatted"/>
    <w:basedOn w:val="Binhthng"/>
    <w:autoRedefine/>
    <w:qFormat/>
    <w:rPr>
      <w:rFonts w:ascii="Courier New" w:hAnsi="Courier New" w:cs="Courier New"/>
      <w:sz w:val="20"/>
    </w:rPr>
  </w:style>
  <w:style w:type="character" w:styleId="MuHTML">
    <w:name w:val="HTML Sample"/>
    <w:basedOn w:val="Phngmcinhcuaoanvn"/>
    <w:autoRedefine/>
    <w:qFormat/>
    <w:rPr>
      <w:rFonts w:ascii="Courier New" w:hAnsi="Courier New" w:cs="Courier New"/>
    </w:rPr>
  </w:style>
  <w:style w:type="character" w:styleId="MaychHTML">
    <w:name w:val="HTML Typewriter"/>
    <w:basedOn w:val="Phngmcinhcuaoanvn"/>
    <w:autoRedefine/>
    <w:qFormat/>
    <w:rPr>
      <w:rFonts w:ascii="Courier New" w:hAnsi="Courier New" w:cs="Courier New"/>
      <w:sz w:val="20"/>
      <w:szCs w:val="20"/>
    </w:rPr>
  </w:style>
  <w:style w:type="character" w:styleId="BinHTML">
    <w:name w:val="HTML Variable"/>
    <w:basedOn w:val="Phngmcinhcuaoanvn"/>
    <w:autoRedefine/>
    <w:qFormat/>
    <w:rPr>
      <w:i/>
      <w:iCs/>
    </w:rPr>
  </w:style>
  <w:style w:type="character" w:styleId="Siuktni">
    <w:name w:val="Hyperlink"/>
    <w:basedOn w:val="Phngmcinhcuaoanvn"/>
    <w:autoRedefine/>
    <w:uiPriority w:val="99"/>
    <w:qFormat/>
    <w:rPr>
      <w:color w:val="0000FF"/>
      <w:u w:val="single"/>
    </w:rPr>
  </w:style>
  <w:style w:type="paragraph" w:styleId="Chimuc1">
    <w:name w:val="index 1"/>
    <w:basedOn w:val="Binhthng"/>
    <w:next w:val="Binhthng"/>
    <w:autoRedefine/>
    <w:qFormat/>
  </w:style>
  <w:style w:type="paragraph" w:styleId="Chimuc2">
    <w:name w:val="index 2"/>
    <w:basedOn w:val="Binhthng"/>
    <w:next w:val="Binhthng"/>
    <w:autoRedefine/>
    <w:qFormat/>
    <w:pPr>
      <w:ind w:leftChars="200" w:left="200"/>
    </w:pPr>
  </w:style>
  <w:style w:type="paragraph" w:styleId="Chimuc3">
    <w:name w:val="index 3"/>
    <w:basedOn w:val="Binhthng"/>
    <w:next w:val="Binhthng"/>
    <w:autoRedefine/>
    <w:qFormat/>
    <w:pPr>
      <w:ind w:leftChars="400" w:left="400"/>
    </w:pPr>
  </w:style>
  <w:style w:type="paragraph" w:styleId="Chimuc4">
    <w:name w:val="index 4"/>
    <w:basedOn w:val="Binhthng"/>
    <w:next w:val="Binhthng"/>
    <w:autoRedefine/>
    <w:qFormat/>
    <w:pPr>
      <w:ind w:leftChars="600" w:left="600"/>
    </w:pPr>
  </w:style>
  <w:style w:type="paragraph" w:styleId="Chimuc5">
    <w:name w:val="index 5"/>
    <w:basedOn w:val="Binhthng"/>
    <w:next w:val="Binhthng"/>
    <w:autoRedefine/>
    <w:qFormat/>
    <w:pPr>
      <w:ind w:leftChars="800" w:left="800"/>
    </w:pPr>
  </w:style>
  <w:style w:type="paragraph" w:styleId="Chimuc6">
    <w:name w:val="index 6"/>
    <w:basedOn w:val="Binhthng"/>
    <w:next w:val="Binhthng"/>
    <w:autoRedefine/>
    <w:qFormat/>
    <w:pPr>
      <w:ind w:leftChars="1000" w:left="1000"/>
    </w:pPr>
  </w:style>
  <w:style w:type="paragraph" w:styleId="Chimuc7">
    <w:name w:val="index 7"/>
    <w:basedOn w:val="Binhthng"/>
    <w:next w:val="Binhthng"/>
    <w:autoRedefine/>
    <w:qFormat/>
    <w:pPr>
      <w:ind w:leftChars="1200" w:left="1200"/>
    </w:pPr>
  </w:style>
  <w:style w:type="paragraph" w:styleId="Chimuc8">
    <w:name w:val="index 8"/>
    <w:basedOn w:val="Binhthng"/>
    <w:next w:val="Binhthng"/>
    <w:autoRedefine/>
    <w:qFormat/>
    <w:pPr>
      <w:ind w:leftChars="1400" w:left="1400"/>
    </w:pPr>
  </w:style>
  <w:style w:type="paragraph" w:styleId="Chimuc9">
    <w:name w:val="index 9"/>
    <w:basedOn w:val="Binhthng"/>
    <w:next w:val="Binhthng"/>
    <w:autoRedefine/>
    <w:qFormat/>
    <w:pPr>
      <w:ind w:leftChars="1600" w:left="1600"/>
    </w:pPr>
  </w:style>
  <w:style w:type="paragraph" w:styleId="uChimuc">
    <w:name w:val="index heading"/>
    <w:basedOn w:val="Binhthng"/>
    <w:next w:val="Chimuc1"/>
    <w:autoRedefine/>
    <w:qFormat/>
    <w:rPr>
      <w:rFonts w:ascii="Arial" w:hAnsi="Arial" w:cs="Arial"/>
      <w:b/>
      <w:bCs/>
    </w:rPr>
  </w:style>
  <w:style w:type="character" w:styleId="SDong">
    <w:name w:val="line number"/>
    <w:basedOn w:val="Phngmcinhcuaoanvn"/>
    <w:autoRedefine/>
    <w:qFormat/>
  </w:style>
  <w:style w:type="paragraph" w:styleId="Danhsach">
    <w:name w:val="List"/>
    <w:basedOn w:val="Binhthng"/>
    <w:autoRedefine/>
    <w:qFormat/>
    <w:pPr>
      <w:ind w:left="200" w:hangingChars="200" w:hanging="200"/>
    </w:pPr>
  </w:style>
  <w:style w:type="paragraph" w:styleId="Danhsach2">
    <w:name w:val="List 2"/>
    <w:basedOn w:val="Binhthng"/>
    <w:autoRedefine/>
    <w:qFormat/>
    <w:pPr>
      <w:ind w:leftChars="200" w:left="100" w:hangingChars="200" w:hanging="200"/>
    </w:pPr>
  </w:style>
  <w:style w:type="paragraph" w:styleId="Danhsach3">
    <w:name w:val="List 3"/>
    <w:basedOn w:val="Binhthng"/>
    <w:autoRedefine/>
    <w:qFormat/>
    <w:pPr>
      <w:ind w:leftChars="400" w:left="100" w:hangingChars="200" w:hanging="200"/>
    </w:pPr>
  </w:style>
  <w:style w:type="paragraph" w:styleId="Danhsach4">
    <w:name w:val="List 4"/>
    <w:basedOn w:val="Binhthng"/>
    <w:autoRedefine/>
    <w:qFormat/>
    <w:pPr>
      <w:ind w:leftChars="600" w:left="100" w:hangingChars="200" w:hanging="200"/>
    </w:pPr>
  </w:style>
  <w:style w:type="paragraph" w:styleId="Danhsach5">
    <w:name w:val="List 5"/>
    <w:basedOn w:val="Binhthng"/>
    <w:autoRedefine/>
    <w:qFormat/>
    <w:pPr>
      <w:ind w:leftChars="800" w:left="100" w:hangingChars="200" w:hanging="200"/>
    </w:pPr>
  </w:style>
  <w:style w:type="paragraph" w:styleId="Duudong">
    <w:name w:val="List Bullet"/>
    <w:basedOn w:val="Binhthng"/>
    <w:autoRedefine/>
    <w:qFormat/>
    <w:pPr>
      <w:numPr>
        <w:numId w:val="2"/>
      </w:numPr>
    </w:pPr>
  </w:style>
  <w:style w:type="paragraph" w:styleId="Duudong2">
    <w:name w:val="List Bullet 2"/>
    <w:basedOn w:val="Binhthng"/>
    <w:autoRedefine/>
    <w:qFormat/>
    <w:pPr>
      <w:numPr>
        <w:numId w:val="3"/>
      </w:numPr>
    </w:pPr>
  </w:style>
  <w:style w:type="paragraph" w:styleId="Duudong3">
    <w:name w:val="List Bullet 3"/>
    <w:basedOn w:val="Binhthng"/>
    <w:autoRedefine/>
    <w:qFormat/>
    <w:pPr>
      <w:numPr>
        <w:numId w:val="4"/>
      </w:numPr>
    </w:pPr>
  </w:style>
  <w:style w:type="paragraph" w:styleId="Duudong4">
    <w:name w:val="List Bullet 4"/>
    <w:basedOn w:val="Binhthng"/>
    <w:autoRedefine/>
    <w:qFormat/>
    <w:pPr>
      <w:numPr>
        <w:numId w:val="5"/>
      </w:numPr>
    </w:pPr>
  </w:style>
  <w:style w:type="paragraph" w:styleId="Duudong5">
    <w:name w:val="List Bullet 5"/>
    <w:basedOn w:val="Binhthng"/>
    <w:qFormat/>
    <w:pPr>
      <w:numPr>
        <w:numId w:val="6"/>
      </w:numPr>
    </w:pPr>
  </w:style>
  <w:style w:type="paragraph" w:styleId="Danhsachlintuc">
    <w:name w:val="List Continue"/>
    <w:basedOn w:val="Binhthng"/>
    <w:qFormat/>
    <w:pPr>
      <w:spacing w:after="120"/>
      <w:ind w:leftChars="200" w:left="420"/>
    </w:pPr>
  </w:style>
  <w:style w:type="paragraph" w:styleId="Danhsachlintuc2">
    <w:name w:val="List Continue 2"/>
    <w:basedOn w:val="Binhthng"/>
    <w:autoRedefine/>
    <w:qFormat/>
    <w:pPr>
      <w:spacing w:after="120"/>
      <w:ind w:leftChars="400" w:left="840"/>
    </w:pPr>
  </w:style>
  <w:style w:type="paragraph" w:styleId="Danhsachlintuc3">
    <w:name w:val="List Continue 3"/>
    <w:basedOn w:val="Binhthng"/>
    <w:autoRedefine/>
    <w:qFormat/>
    <w:pPr>
      <w:spacing w:after="120"/>
      <w:ind w:leftChars="600" w:left="1260"/>
    </w:pPr>
  </w:style>
  <w:style w:type="paragraph" w:styleId="Danhsachlintuc4">
    <w:name w:val="List Continue 4"/>
    <w:basedOn w:val="Binhthng"/>
    <w:autoRedefine/>
    <w:qFormat/>
    <w:pPr>
      <w:spacing w:after="120"/>
      <w:ind w:leftChars="800" w:left="1680"/>
    </w:pPr>
  </w:style>
  <w:style w:type="paragraph" w:styleId="Danhsachlintuc5">
    <w:name w:val="List Continue 5"/>
    <w:basedOn w:val="Binhthng"/>
    <w:autoRedefine/>
    <w:qFormat/>
    <w:pPr>
      <w:spacing w:after="120"/>
      <w:ind w:leftChars="1000" w:left="2100"/>
    </w:pPr>
  </w:style>
  <w:style w:type="paragraph" w:styleId="Sudong">
    <w:name w:val="List Number"/>
    <w:basedOn w:val="Binhthng"/>
    <w:autoRedefine/>
    <w:qFormat/>
    <w:pPr>
      <w:numPr>
        <w:numId w:val="7"/>
      </w:numPr>
    </w:pPr>
  </w:style>
  <w:style w:type="paragraph" w:styleId="Sudong2">
    <w:name w:val="List Number 2"/>
    <w:basedOn w:val="Binhthng"/>
    <w:autoRedefine/>
    <w:qFormat/>
    <w:pPr>
      <w:numPr>
        <w:numId w:val="8"/>
      </w:numPr>
    </w:pPr>
  </w:style>
  <w:style w:type="paragraph" w:styleId="Sudong3">
    <w:name w:val="List Number 3"/>
    <w:basedOn w:val="Binhthng"/>
    <w:autoRedefine/>
    <w:qFormat/>
  </w:style>
  <w:style w:type="paragraph" w:styleId="Sudong4">
    <w:name w:val="List Number 4"/>
    <w:basedOn w:val="Binhthng"/>
    <w:qFormat/>
  </w:style>
  <w:style w:type="paragraph" w:styleId="Sudong5">
    <w:name w:val="List Number 5"/>
    <w:basedOn w:val="Binhthng"/>
    <w:qFormat/>
  </w:style>
  <w:style w:type="paragraph" w:styleId="VnbanMacro">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160" w:line="259" w:lineRule="auto"/>
      <w:jc w:val="both"/>
    </w:pPr>
    <w:rPr>
      <w:rFonts w:ascii="Courier New" w:eastAsiaTheme="minorEastAsia" w:hAnsi="Courier New" w:cs="Courier New"/>
      <w:kern w:val="2"/>
      <w:sz w:val="24"/>
      <w:szCs w:val="24"/>
      <w:lang w:eastAsia="zh-CN"/>
    </w:rPr>
  </w:style>
  <w:style w:type="paragraph" w:styleId="Phnuth">
    <w:name w:val="Message Header"/>
    <w:basedOn w:val="Binhthng"/>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ThngthngWeb">
    <w:name w:val="Normal (Web)"/>
    <w:basedOn w:val="Binhthng"/>
    <w:qFormat/>
    <w:rPr>
      <w:sz w:val="24"/>
      <w:szCs w:val="24"/>
    </w:rPr>
  </w:style>
  <w:style w:type="paragraph" w:styleId="ThutlBinhthng">
    <w:name w:val="Normal Indent"/>
    <w:basedOn w:val="Binhthng"/>
    <w:qFormat/>
    <w:pPr>
      <w:ind w:firstLineChars="200" w:firstLine="420"/>
    </w:pPr>
  </w:style>
  <w:style w:type="paragraph" w:styleId="uGhichu">
    <w:name w:val="Note Heading"/>
    <w:basedOn w:val="Binhthng"/>
    <w:next w:val="Binhthng"/>
    <w:qFormat/>
    <w:pPr>
      <w:jc w:val="center"/>
    </w:pPr>
  </w:style>
  <w:style w:type="character" w:styleId="Strang">
    <w:name w:val="page number"/>
    <w:basedOn w:val="Phngmcinhcuaoanvn"/>
    <w:qFormat/>
  </w:style>
  <w:style w:type="paragraph" w:styleId="VnbanThun">
    <w:name w:val="Plain Text"/>
    <w:basedOn w:val="Binhthng"/>
    <w:qFormat/>
    <w:rPr>
      <w:rFonts w:ascii="SimSun" w:hAnsi="Courier New" w:cs="Courier New"/>
      <w:szCs w:val="21"/>
    </w:rPr>
  </w:style>
  <w:style w:type="paragraph" w:styleId="Lichao">
    <w:name w:val="Salutation"/>
    <w:basedOn w:val="Binhthng"/>
    <w:next w:val="Binhthng"/>
    <w:qFormat/>
  </w:style>
  <w:style w:type="paragraph" w:styleId="Chky">
    <w:name w:val="Signature"/>
    <w:basedOn w:val="Binhthng"/>
    <w:qFormat/>
    <w:pPr>
      <w:ind w:leftChars="2100" w:left="100"/>
    </w:pPr>
  </w:style>
  <w:style w:type="character" w:styleId="Manh">
    <w:name w:val="Strong"/>
    <w:basedOn w:val="Phngmcinhcuaoanvn"/>
    <w:qFormat/>
    <w:rPr>
      <w:b/>
      <w:bCs/>
    </w:rPr>
  </w:style>
  <w:style w:type="paragraph" w:styleId="Tiuphu">
    <w:name w:val="Subtitle"/>
    <w:qFormat/>
    <w:pPr>
      <w:spacing w:before="240" w:after="60" w:line="312" w:lineRule="auto"/>
      <w:jc w:val="center"/>
    </w:pPr>
    <w:rPr>
      <w:rFonts w:ascii="Arial" w:eastAsia="Arial" w:hAnsi="Arial" w:cs="Arial"/>
      <w:b/>
      <w:sz w:val="32"/>
      <w:szCs w:val="32"/>
    </w:rPr>
  </w:style>
  <w:style w:type="table" w:styleId="Bangdnghiung3D1">
    <w:name w:val="Table 3D effects 1"/>
    <w:basedOn w:val="TableNormal11"/>
    <w:qFormat/>
    <w:pPr>
      <w:widowControl w:val="0"/>
      <w:jc w:val="both"/>
    </w:pP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customStyle="1" w:styleId="TableNormal11">
    <w:name w:val="Table Normal11"/>
    <w:qFormat/>
    <w:tblPr>
      <w:tblCellMar>
        <w:top w:w="0" w:type="dxa"/>
        <w:left w:w="0" w:type="dxa"/>
        <w:bottom w:w="0" w:type="dxa"/>
        <w:right w:w="0" w:type="dxa"/>
      </w:tblCellMar>
    </w:tblPr>
  </w:style>
  <w:style w:type="table" w:styleId="Bangdnghiung3D2">
    <w:name w:val="Table 3D effects 2"/>
    <w:basedOn w:val="TableNormal11"/>
    <w:qFormat/>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Bangdnghiung3D3">
    <w:name w:val="Table 3D effects 3"/>
    <w:basedOn w:val="TableNormal11"/>
    <w:qFormat/>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Bangdangcin1">
    <w:name w:val="Table Classic 1"/>
    <w:basedOn w:val="TableNormal11"/>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Bangdangcin2">
    <w:name w:val="Table Classic 2"/>
    <w:basedOn w:val="TableNormal11"/>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Bangdangcin3">
    <w:name w:val="Table Classic 3"/>
    <w:basedOn w:val="TableNormal11"/>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Bangdangcin4">
    <w:name w:val="Table Classic 4"/>
    <w:basedOn w:val="TableNormal11"/>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Bangdangmausc1">
    <w:name w:val="Table Colorful 1"/>
    <w:basedOn w:val="TableNormal11"/>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Bangdangmausc2">
    <w:name w:val="Table Colorful 2"/>
    <w:basedOn w:val="TableNormal11"/>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Bangdangmausc3">
    <w:name w:val="Table Colorful 3"/>
    <w:basedOn w:val="TableNormal11"/>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Bangcodangct1">
    <w:name w:val="Table Columns 1"/>
    <w:basedOn w:val="TableNormal11"/>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Bangcodangct2">
    <w:name w:val="Table Columns 2"/>
    <w:basedOn w:val="TableNormal11"/>
    <w:qFormat/>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Bangcodangct3">
    <w:name w:val="Table Columns 3"/>
    <w:basedOn w:val="TableNormal11"/>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Bangcodangct4">
    <w:name w:val="Table Columns 4"/>
    <w:basedOn w:val="TableNormal11"/>
    <w:qFormat/>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Bangcodangct5">
    <w:name w:val="Table Columns 5"/>
    <w:basedOn w:val="TableNormal11"/>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BangHinai">
    <w:name w:val="Table Contemporary"/>
    <w:basedOn w:val="TableNormal11"/>
    <w:qFormat/>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BangThanhlich">
    <w:name w:val="Table Elegant"/>
    <w:basedOn w:val="TableNormal11"/>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LiBang">
    <w:name w:val="Table Grid"/>
    <w:basedOn w:val="TableNormal1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dangli1">
    <w:name w:val="Table Grid 1"/>
    <w:basedOn w:val="TableNormal11"/>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Bangdangli2">
    <w:name w:val="Table Grid 2"/>
    <w:basedOn w:val="TableNormal11"/>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Bangdangli3">
    <w:name w:val="Table Grid 3"/>
    <w:basedOn w:val="TableNormal11"/>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Bangdangli4">
    <w:name w:val="Table Grid 4"/>
    <w:basedOn w:val="TableNormal11"/>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Bangdangli5">
    <w:name w:val="Table Grid 5"/>
    <w:basedOn w:val="TableNormal11"/>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Bangdangli6">
    <w:name w:val="Table Grid 6"/>
    <w:basedOn w:val="TableNormal11"/>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Bangdangli7">
    <w:name w:val="Table Grid 7"/>
    <w:basedOn w:val="TableNormal11"/>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Bangdangli8">
    <w:name w:val="Table Grid 8"/>
    <w:basedOn w:val="TableNormal11"/>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Bangdangdanhsach1">
    <w:name w:val="Table List 1"/>
    <w:basedOn w:val="TableNormal11"/>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Bangdangdanhsach2">
    <w:name w:val="Table List 2"/>
    <w:basedOn w:val="TableNormal11"/>
    <w:qFormat/>
    <w:pPr>
      <w:widowControl w:val="0"/>
      <w:jc w:val="both"/>
    </w:pPr>
    <w:tblPr>
      <w:tblBorders>
        <w:bottom w:val="single" w:sz="12" w:space="0" w:color="808080"/>
      </w:tblBorders>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Bangdangdanhsach3">
    <w:name w:val="Table List 3"/>
    <w:basedOn w:val="TableNormal11"/>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Bangdangdanhsach4">
    <w:name w:val="Table List 4"/>
    <w:basedOn w:val="TableNormal11"/>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Bangdangdanhsach5">
    <w:name w:val="Table List 5"/>
    <w:basedOn w:val="TableNormal11"/>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Bangdangdanhsach6">
    <w:name w:val="Table List 6"/>
    <w:basedOn w:val="TableNormal11"/>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Bangdangdanhsach7">
    <w:name w:val="Table List 7"/>
    <w:basedOn w:val="TableNormal11"/>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Bangdangdanhsach8">
    <w:name w:val="Table List 8"/>
    <w:basedOn w:val="TableNormal11"/>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DanhmucCnc">
    <w:name w:val="table of authorities"/>
    <w:basedOn w:val="Binhthng"/>
    <w:next w:val="Binhthng"/>
    <w:qFormat/>
    <w:pPr>
      <w:ind w:leftChars="200" w:left="420"/>
    </w:pPr>
  </w:style>
  <w:style w:type="paragraph" w:styleId="Banghinhminhhoa">
    <w:name w:val="table of figures"/>
    <w:basedOn w:val="Binhthng"/>
    <w:next w:val="Binhthng"/>
    <w:qFormat/>
    <w:pPr>
      <w:ind w:leftChars="200" w:left="200" w:hangingChars="200" w:hanging="200"/>
    </w:pPr>
  </w:style>
  <w:style w:type="table" w:styleId="BangChuynnghip">
    <w:name w:val="Table Professional"/>
    <w:basedOn w:val="TableNormal11"/>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Bangngian1">
    <w:name w:val="Table Simple 1"/>
    <w:basedOn w:val="TableNormal11"/>
    <w:qFormat/>
    <w:pPr>
      <w:widowControl w:val="0"/>
      <w:jc w:val="both"/>
    </w:pPr>
    <w:tblPr>
      <w:tblBorders>
        <w:top w:val="single" w:sz="12" w:space="0" w:color="008000"/>
        <w:bottom w:val="single" w:sz="12" w:space="0" w:color="008000"/>
      </w:tblBorders>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Bangngian2">
    <w:name w:val="Table Simple 2"/>
    <w:basedOn w:val="TableNormal11"/>
    <w:autoRedefine/>
    <w:qFormat/>
    <w:pPr>
      <w:widowControl w:val="0"/>
      <w:jc w:val="both"/>
    </w:pP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Bangngian3">
    <w:name w:val="Table Simple 3"/>
    <w:basedOn w:val="TableNormal11"/>
    <w:autoRedefine/>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Bangcodangtinht1">
    <w:name w:val="Table Subtle 1"/>
    <w:basedOn w:val="TableNormal11"/>
    <w:qFormat/>
    <w:pPr>
      <w:widowControl w:val="0"/>
      <w:jc w:val="both"/>
    </w:pPr>
    <w:tblPr>
      <w:tblStyleRowBandSize w:val="1"/>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Bangcodangtinht2">
    <w:name w:val="Table Subtle 2"/>
    <w:basedOn w:val="TableNormal11"/>
    <w:qFormat/>
    <w:pPr>
      <w:widowControl w:val="0"/>
      <w:jc w:val="both"/>
    </w:pPr>
    <w:tblPr>
      <w:tblBorders>
        <w:left w:val="single" w:sz="6" w:space="0" w:color="000000"/>
        <w:right w:val="single" w:sz="6" w:space="0" w:color="000000"/>
      </w:tblBorders>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BangtheoChu">
    <w:name w:val="Table Theme"/>
    <w:basedOn w:val="TableNormal1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dangWeb1">
    <w:name w:val="Table Web 1"/>
    <w:basedOn w:val="TableNormal11"/>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BangdangWeb2">
    <w:name w:val="Table Web 2"/>
    <w:basedOn w:val="TableNormal11"/>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BangdangWeb3">
    <w:name w:val="Table Web 3"/>
    <w:basedOn w:val="TableNormal11"/>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Tiu">
    <w:name w:val="Title"/>
    <w:next w:val="Binhthng"/>
    <w:qFormat/>
    <w:pPr>
      <w:spacing w:before="240" w:after="60" w:line="259" w:lineRule="auto"/>
      <w:jc w:val="center"/>
      <w:outlineLvl w:val="0"/>
    </w:pPr>
    <w:rPr>
      <w:rFonts w:ascii="Arial" w:eastAsiaTheme="minorEastAsia" w:hAnsi="Arial" w:cs="Arial"/>
      <w:b/>
      <w:bCs/>
      <w:sz w:val="32"/>
      <w:szCs w:val="32"/>
    </w:rPr>
  </w:style>
  <w:style w:type="paragraph" w:styleId="uDanhmucCnc">
    <w:name w:val="toa heading"/>
    <w:basedOn w:val="Binhthng"/>
    <w:next w:val="Binhthng"/>
    <w:qFormat/>
    <w:pPr>
      <w:spacing w:before="120"/>
    </w:pPr>
    <w:rPr>
      <w:rFonts w:ascii="Arial" w:hAnsi="Arial" w:cs="Arial"/>
      <w:sz w:val="24"/>
      <w:szCs w:val="24"/>
    </w:rPr>
  </w:style>
  <w:style w:type="paragraph" w:styleId="Mucluc1">
    <w:name w:val="toc 1"/>
    <w:basedOn w:val="Binhthng"/>
    <w:next w:val="Binhthng"/>
    <w:uiPriority w:val="39"/>
    <w:qFormat/>
  </w:style>
  <w:style w:type="paragraph" w:styleId="Mucluc2">
    <w:name w:val="toc 2"/>
    <w:basedOn w:val="Binhthng"/>
    <w:next w:val="Binhthng"/>
    <w:uiPriority w:val="39"/>
    <w:qFormat/>
    <w:pPr>
      <w:ind w:leftChars="200" w:left="420"/>
    </w:pPr>
  </w:style>
  <w:style w:type="paragraph" w:styleId="Mucluc3">
    <w:name w:val="toc 3"/>
    <w:basedOn w:val="Binhthng"/>
    <w:next w:val="Binhthng"/>
    <w:uiPriority w:val="39"/>
    <w:qFormat/>
    <w:pPr>
      <w:ind w:leftChars="400" w:left="840"/>
    </w:pPr>
  </w:style>
  <w:style w:type="paragraph" w:styleId="Mucluc4">
    <w:name w:val="toc 4"/>
    <w:basedOn w:val="Binhthng"/>
    <w:next w:val="Binhthng"/>
    <w:qFormat/>
    <w:pPr>
      <w:ind w:leftChars="600" w:left="1260"/>
    </w:pPr>
  </w:style>
  <w:style w:type="paragraph" w:styleId="Mucluc5">
    <w:name w:val="toc 5"/>
    <w:basedOn w:val="Binhthng"/>
    <w:next w:val="Binhthng"/>
    <w:qFormat/>
    <w:pPr>
      <w:ind w:leftChars="800" w:left="1680"/>
    </w:pPr>
  </w:style>
  <w:style w:type="paragraph" w:styleId="Mucluc6">
    <w:name w:val="toc 6"/>
    <w:basedOn w:val="Binhthng"/>
    <w:next w:val="Binhthng"/>
    <w:qFormat/>
    <w:pPr>
      <w:ind w:leftChars="1000" w:left="2100"/>
    </w:pPr>
  </w:style>
  <w:style w:type="paragraph" w:styleId="Mucluc7">
    <w:name w:val="toc 7"/>
    <w:basedOn w:val="Binhthng"/>
    <w:next w:val="Binhthng"/>
    <w:qFormat/>
    <w:pPr>
      <w:ind w:leftChars="1200" w:left="2520"/>
    </w:pPr>
  </w:style>
  <w:style w:type="paragraph" w:styleId="Mucluc8">
    <w:name w:val="toc 8"/>
    <w:basedOn w:val="Binhthng"/>
    <w:next w:val="Binhthng"/>
    <w:qFormat/>
    <w:pPr>
      <w:ind w:leftChars="1400" w:left="2940"/>
    </w:pPr>
  </w:style>
  <w:style w:type="paragraph" w:styleId="Mucluc9">
    <w:name w:val="toc 9"/>
    <w:basedOn w:val="Binhthng"/>
    <w:next w:val="Binhthng"/>
    <w:qFormat/>
    <w:pPr>
      <w:ind w:leftChars="1600" w:left="3360"/>
    </w:pPr>
  </w:style>
  <w:style w:type="table" w:styleId="TnnMausang">
    <w:name w:val="Light Shading"/>
    <w:basedOn w:val="TableNormal11"/>
    <w:uiPriority w:val="60"/>
    <w:qFormat/>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TnnMausang-Nhnmanh1">
    <w:name w:val="Light Shading Accent 1"/>
    <w:basedOn w:val="TableNormal11"/>
    <w:uiPriority w:val="60"/>
    <w:qFormat/>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TnnMausang-Nhnmanh2">
    <w:name w:val="Light Shading Accent 2"/>
    <w:basedOn w:val="TableNormal11"/>
    <w:uiPriority w:val="60"/>
    <w:qFormat/>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TnnMausang-Nhnmanh3">
    <w:name w:val="Light Shading Accent 3"/>
    <w:basedOn w:val="TableNormal11"/>
    <w:uiPriority w:val="60"/>
    <w:qFormat/>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TnnMausang-Nhnmanh4">
    <w:name w:val="Light Shading Accent 4"/>
    <w:basedOn w:val="TableNormal11"/>
    <w:uiPriority w:val="60"/>
    <w:qFormat/>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TnnMausang-Nhnmanh5">
    <w:name w:val="Light Shading Accent 5"/>
    <w:basedOn w:val="TableNormal11"/>
    <w:uiPriority w:val="60"/>
    <w:qFormat/>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TnnMausang-Nhnmanh6">
    <w:name w:val="Light Shading Accent 6"/>
    <w:basedOn w:val="TableNormal11"/>
    <w:uiPriority w:val="60"/>
    <w:qFormat/>
    <w:rPr>
      <w:color w:val="E36C0A"/>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DanhsachMausang">
    <w:name w:val="Light List"/>
    <w:basedOn w:val="TableNormal11"/>
    <w:uiPriority w:val="61"/>
    <w:qFormat/>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DanhsachMausang-Nhnmanh1">
    <w:name w:val="Light List Accent 1"/>
    <w:basedOn w:val="TableNormal11"/>
    <w:uiPriority w:val="61"/>
    <w:qFormat/>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DanhsachMausang-Nhnmanh2">
    <w:name w:val="Light List Accent 2"/>
    <w:basedOn w:val="TableNormal11"/>
    <w:uiPriority w:val="61"/>
    <w:qFormat/>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DanhsachMausang-Nhnmanh3">
    <w:name w:val="Light List Accent 3"/>
    <w:basedOn w:val="TableNormal11"/>
    <w:uiPriority w:val="61"/>
    <w:qFormat/>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DanhsachMausang-Nhnmanh4">
    <w:name w:val="Light List Accent 4"/>
    <w:basedOn w:val="TableNormal11"/>
    <w:uiPriority w:val="61"/>
    <w:qFormat/>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DanhsachMausang-Nhnmanh5">
    <w:name w:val="Light List Accent 5"/>
    <w:basedOn w:val="TableNormal11"/>
    <w:uiPriority w:val="61"/>
    <w:qFormat/>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DanhsachMausang-Nhnmanh6">
    <w:name w:val="Light List Accent 6"/>
    <w:basedOn w:val="TableNormal11"/>
    <w:uiPriority w:val="61"/>
    <w:qFormat/>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Mausang">
    <w:name w:val="Light Grid"/>
    <w:basedOn w:val="TableNormal11"/>
    <w:uiPriority w:val="62"/>
    <w:qFormat/>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Mausang-Nhnmanh1">
    <w:name w:val="Light Grid Accent 1"/>
    <w:basedOn w:val="TableNormal11"/>
    <w:uiPriority w:val="62"/>
    <w:qFormat/>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Mausang-Nhnmanh2">
    <w:name w:val="Light Grid Accent 2"/>
    <w:basedOn w:val="TableNormal11"/>
    <w:uiPriority w:val="62"/>
    <w:qFormat/>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Mausang-Nhnmanh3">
    <w:name w:val="Light Grid Accent 3"/>
    <w:basedOn w:val="TableNormal11"/>
    <w:uiPriority w:val="62"/>
    <w:qFormat/>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Mausang-Nhnmanh4">
    <w:name w:val="Light Grid Accent 4"/>
    <w:basedOn w:val="TableNormal11"/>
    <w:uiPriority w:val="62"/>
    <w:qFormat/>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Mausang-Nhnmanh5">
    <w:name w:val="Light Grid Accent 5"/>
    <w:basedOn w:val="TableNormal11"/>
    <w:uiPriority w:val="62"/>
    <w:qFormat/>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Mausang-Nhnmanh6">
    <w:name w:val="Light Grid Accent 6"/>
    <w:basedOn w:val="TableNormal11"/>
    <w:uiPriority w:val="62"/>
    <w:qFormat/>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TnnVa1">
    <w:name w:val="Medium Shading 1"/>
    <w:basedOn w:val="TableNormal11"/>
    <w:autoRedefine/>
    <w:uiPriority w:val="63"/>
    <w:qFormat/>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TnnVa1-Nhnmanh1">
    <w:name w:val="Medium Shading 1 Accent 1"/>
    <w:basedOn w:val="TableNormal11"/>
    <w:uiPriority w:val="63"/>
    <w:qFormat/>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TnnVa1-Nhnmanh2">
    <w:name w:val="Medium Shading 1 Accent 2"/>
    <w:basedOn w:val="TableNormal11"/>
    <w:autoRedefine/>
    <w:uiPriority w:val="63"/>
    <w:qFormat/>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TnnVa1-Nhnmanh3">
    <w:name w:val="Medium Shading 1 Accent 3"/>
    <w:basedOn w:val="TableNormal11"/>
    <w:uiPriority w:val="63"/>
    <w:qFormat/>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TnnVa1-Nhnmanh4">
    <w:name w:val="Medium Shading 1 Accent 4"/>
    <w:basedOn w:val="TableNormal11"/>
    <w:uiPriority w:val="63"/>
    <w:qFormat/>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TnnVa1-Nhnmanh5">
    <w:name w:val="Medium Shading 1 Accent 5"/>
    <w:basedOn w:val="TableNormal11"/>
    <w:uiPriority w:val="63"/>
    <w:qFormat/>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TnnVa1-Nhnmanh6">
    <w:name w:val="Medium Shading 1 Accent 6"/>
    <w:basedOn w:val="TableNormal11"/>
    <w:uiPriority w:val="63"/>
    <w:qFormat/>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TnnVa2">
    <w:name w:val="Medium Shading 2"/>
    <w:basedOn w:val="TableNormal11"/>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TnnVa2-Nhnmanh1">
    <w:name w:val="Medium Shading 2 Accent 1"/>
    <w:basedOn w:val="TableNormal11"/>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TnnVa2-Nhnmanh2">
    <w:name w:val="Medium Shading 2 Accent 2"/>
    <w:basedOn w:val="TableNormal11"/>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TnnVa2-Nhnmanh3">
    <w:name w:val="Medium Shading 2 Accent 3"/>
    <w:basedOn w:val="TableNormal11"/>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TnnVa2-Nhnmanh4">
    <w:name w:val="Medium Shading 2 Accent 4"/>
    <w:basedOn w:val="TableNormal11"/>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TnnVa2-Nhnmanh5">
    <w:name w:val="Medium Shading 2 Accent 5"/>
    <w:basedOn w:val="TableNormal11"/>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TnnVa2-Nhnmanh6">
    <w:name w:val="Medium Shading 2 Accent 6"/>
    <w:basedOn w:val="TableNormal11"/>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DanhsachVa1">
    <w:name w:val="Medium List 1"/>
    <w:basedOn w:val="TableNormal11"/>
    <w:uiPriority w:val="65"/>
    <w:qFormat/>
    <w:rPr>
      <w:color w:val="000000"/>
    </w:rPr>
    <w:tblPr>
      <w:tblBorders>
        <w:top w:val="single" w:sz="8" w:space="0" w:color="000000"/>
        <w:bottom w:val="single" w:sz="8" w:space="0" w:color="000000"/>
      </w:tblBorders>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DanhsachVa1-Nhnmanh1">
    <w:name w:val="Medium List 1 Accent 1"/>
    <w:basedOn w:val="TableNormal11"/>
    <w:uiPriority w:val="65"/>
    <w:qFormat/>
    <w:rPr>
      <w:color w:val="000000"/>
    </w:rPr>
    <w:tblPr>
      <w:tblBorders>
        <w:top w:val="single" w:sz="8" w:space="0" w:color="4F81BD"/>
        <w:bottom w:val="single" w:sz="8" w:space="0" w:color="4F81BD"/>
      </w:tblBorders>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DanhsachVa1-Nhnmanh2">
    <w:name w:val="Medium List 1 Accent 2"/>
    <w:basedOn w:val="TableNormal11"/>
    <w:uiPriority w:val="65"/>
    <w:qFormat/>
    <w:rPr>
      <w:color w:val="000000"/>
    </w:rPr>
    <w:tblPr>
      <w:tblBorders>
        <w:top w:val="single" w:sz="8" w:space="0" w:color="C0504D"/>
        <w:bottom w:val="single" w:sz="8" w:space="0" w:color="C0504D"/>
      </w:tblBorders>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DanhsachVa1-Nhnmanh3">
    <w:name w:val="Medium List 1 Accent 3"/>
    <w:basedOn w:val="TableNormal11"/>
    <w:uiPriority w:val="65"/>
    <w:qFormat/>
    <w:rPr>
      <w:color w:val="000000"/>
    </w:rPr>
    <w:tblPr>
      <w:tblBorders>
        <w:top w:val="single" w:sz="8" w:space="0" w:color="9BBB59"/>
        <w:bottom w:val="single" w:sz="8" w:space="0" w:color="9BBB59"/>
      </w:tblBorders>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DanhsachVa1-Nhnmanh4">
    <w:name w:val="Medium List 1 Accent 4"/>
    <w:basedOn w:val="TableNormal11"/>
    <w:uiPriority w:val="65"/>
    <w:qFormat/>
    <w:rPr>
      <w:color w:val="000000"/>
    </w:rPr>
    <w:tblPr>
      <w:tblBorders>
        <w:top w:val="single" w:sz="8" w:space="0" w:color="8064A2"/>
        <w:bottom w:val="single" w:sz="8" w:space="0" w:color="8064A2"/>
      </w:tblBorders>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DanhsachVa1-Nhnmanh5">
    <w:name w:val="Medium List 1 Accent 5"/>
    <w:basedOn w:val="TableNormal11"/>
    <w:uiPriority w:val="65"/>
    <w:qFormat/>
    <w:rPr>
      <w:color w:val="000000"/>
    </w:rPr>
    <w:tblPr>
      <w:tblBorders>
        <w:top w:val="single" w:sz="8" w:space="0" w:color="4BACC6"/>
        <w:bottom w:val="single" w:sz="8" w:space="0" w:color="4BACC6"/>
      </w:tblBorders>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DanhsachVa1-Nhnmanh6">
    <w:name w:val="Medium List 1 Accent 6"/>
    <w:basedOn w:val="TableNormal11"/>
    <w:uiPriority w:val="65"/>
    <w:qFormat/>
    <w:rPr>
      <w:color w:val="000000"/>
    </w:rPr>
    <w:tblPr>
      <w:tblBorders>
        <w:top w:val="single" w:sz="8" w:space="0" w:color="F79646"/>
        <w:bottom w:val="single" w:sz="8" w:space="0" w:color="F79646"/>
      </w:tblBorders>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DanhsachVa2">
    <w:name w:val="Medium List 2"/>
    <w:basedOn w:val="TableNormal11"/>
    <w:uiPriority w:val="66"/>
    <w:qFormat/>
    <w:rPr>
      <w:rFonts w:ascii="SimSun" w:eastAsia="Courier New" w:hAnsi="SimSun"/>
      <w:color w:val="00000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DanhsachVa2-Nhnmanh1">
    <w:name w:val="Medium List 2 Accent 1"/>
    <w:basedOn w:val="TableNormal11"/>
    <w:uiPriority w:val="66"/>
    <w:qFormat/>
    <w:rPr>
      <w:rFonts w:ascii="SimSun" w:eastAsia="Courier New" w:hAnsi="SimSun"/>
      <w:color w:val="00000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DanhsachVa2-Nhnmanh2">
    <w:name w:val="Medium List 2 Accent 2"/>
    <w:basedOn w:val="TableNormal11"/>
    <w:uiPriority w:val="66"/>
    <w:qFormat/>
    <w:rPr>
      <w:rFonts w:ascii="SimSun" w:eastAsia="Courier New" w:hAnsi="SimSun"/>
      <w:color w:val="00000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DanhsachVa2-Nhnmanh3">
    <w:name w:val="Medium List 2 Accent 3"/>
    <w:basedOn w:val="TableNormal11"/>
    <w:uiPriority w:val="66"/>
    <w:qFormat/>
    <w:rPr>
      <w:rFonts w:ascii="SimSun" w:eastAsia="Courier New" w:hAnsi="SimSu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DanhsachVa2-Nhnmanh4">
    <w:name w:val="Medium List 2 Accent 4"/>
    <w:basedOn w:val="TableNormal11"/>
    <w:uiPriority w:val="66"/>
    <w:qFormat/>
    <w:rPr>
      <w:rFonts w:ascii="SimSun" w:eastAsia="Courier New" w:hAnsi="SimSun"/>
      <w:color w:val="00000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DanhsachVa2-Nhnmanh5">
    <w:name w:val="Medium List 2 Accent 5"/>
    <w:basedOn w:val="TableNormal11"/>
    <w:uiPriority w:val="66"/>
    <w:qFormat/>
    <w:rPr>
      <w:rFonts w:ascii="SimSun" w:eastAsia="Courier New" w:hAnsi="SimSun"/>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DanhsachVa2-Nhnmanh6">
    <w:name w:val="Medium List 2 Accent 6"/>
    <w:basedOn w:val="TableNormal11"/>
    <w:uiPriority w:val="66"/>
    <w:qFormat/>
    <w:rPr>
      <w:rFonts w:ascii="SimSun" w:eastAsia="Courier New" w:hAnsi="SimSun"/>
      <w:color w:val="00000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LiVa1">
    <w:name w:val="Medium Grid 1"/>
    <w:basedOn w:val="TableNormal11"/>
    <w:uiPriority w:val="67"/>
    <w:qFormat/>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LiVa1-Nhnmanh1">
    <w:name w:val="Medium Grid 1 Accent 1"/>
    <w:basedOn w:val="TableNormal11"/>
    <w:uiPriority w:val="67"/>
    <w:qFormat/>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LiVa1-Nhnmanh2">
    <w:name w:val="Medium Grid 1 Accent 2"/>
    <w:basedOn w:val="TableNormal11"/>
    <w:uiPriority w:val="67"/>
    <w:qFormat/>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LiVa1-Nhnmanh3">
    <w:name w:val="Medium Grid 1 Accent 3"/>
    <w:basedOn w:val="TableNormal11"/>
    <w:uiPriority w:val="67"/>
    <w:qFormat/>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LiVa1-Nhnmanh4">
    <w:name w:val="Medium Grid 1 Accent 4"/>
    <w:basedOn w:val="TableNormal11"/>
    <w:uiPriority w:val="67"/>
    <w:qFormat/>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LiVa1-Nhnmanh5">
    <w:name w:val="Medium Grid 1 Accent 5"/>
    <w:basedOn w:val="TableNormal11"/>
    <w:uiPriority w:val="67"/>
    <w:qFormat/>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LiVa1-Nhnmanh6">
    <w:name w:val="Medium Grid 1 Accent 6"/>
    <w:basedOn w:val="TableNormal11"/>
    <w:uiPriority w:val="67"/>
    <w:qFormat/>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LiVa2">
    <w:name w:val="Medium Grid 2"/>
    <w:basedOn w:val="TableNormal11"/>
    <w:autoRedefine/>
    <w:uiPriority w:val="68"/>
    <w:qFormat/>
    <w:rPr>
      <w:rFonts w:ascii="SimSun" w:eastAsia="Courier New" w:hAnsi="SimSun"/>
      <w:color w:val="00000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LiVa2-Nhnmanh1">
    <w:name w:val="Medium Grid 2 Accent 1"/>
    <w:basedOn w:val="TableNormal11"/>
    <w:autoRedefine/>
    <w:uiPriority w:val="68"/>
    <w:qFormat/>
    <w:rPr>
      <w:rFonts w:ascii="SimSun" w:eastAsia="Courier New" w:hAnsi="SimSun"/>
      <w:color w:val="00000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LiVa2-Nhnmanh2">
    <w:name w:val="Medium Grid 2 Accent 2"/>
    <w:basedOn w:val="TableNormal11"/>
    <w:uiPriority w:val="68"/>
    <w:qFormat/>
    <w:rPr>
      <w:rFonts w:ascii="SimSun" w:eastAsia="Courier New" w:hAnsi="SimSun"/>
      <w:color w:val="00000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LiVa2-Nhnmanh3">
    <w:name w:val="Medium Grid 2 Accent 3"/>
    <w:basedOn w:val="TableNormal11"/>
    <w:uiPriority w:val="68"/>
    <w:qFormat/>
    <w:rPr>
      <w:rFonts w:ascii="SimSun" w:eastAsia="Courier New" w:hAnsi="SimSun"/>
      <w:color w:val="00000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LiVa2-Nhnmanh4">
    <w:name w:val="Medium Grid 2 Accent 4"/>
    <w:basedOn w:val="TableNormal11"/>
    <w:uiPriority w:val="68"/>
    <w:qFormat/>
    <w:rPr>
      <w:rFonts w:ascii="SimSun" w:eastAsia="Courier New" w:hAnsi="SimSun"/>
      <w:color w:val="00000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LiVa2-Nhnmanh5">
    <w:name w:val="Medium Grid 2 Accent 5"/>
    <w:basedOn w:val="TableNormal11"/>
    <w:uiPriority w:val="68"/>
    <w:qFormat/>
    <w:rPr>
      <w:rFonts w:ascii="SimSun" w:eastAsia="Courier New" w:hAnsi="SimSun"/>
      <w:color w:val="00000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LiVa2-Nhnmanh6">
    <w:name w:val="Medium Grid 2 Accent 6"/>
    <w:basedOn w:val="TableNormal11"/>
    <w:uiPriority w:val="68"/>
    <w:qFormat/>
    <w:rPr>
      <w:rFonts w:ascii="SimSun" w:eastAsia="Courier New" w:hAnsi="SimSun"/>
      <w:color w:val="00000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LiVa3">
    <w:name w:val="Medium Grid 3"/>
    <w:basedOn w:val="TableNormal11"/>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LiVa3-Nhnmanh1">
    <w:name w:val="Medium Grid 3 Accent 1"/>
    <w:basedOn w:val="TableNormal11"/>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LiVa3-Nhnmanh2">
    <w:name w:val="Medium Grid 3 Accent 2"/>
    <w:basedOn w:val="TableNormal11"/>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LiVa3-Nhnmanh3">
    <w:name w:val="Medium Grid 3 Accent 3"/>
    <w:basedOn w:val="TableNormal11"/>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LiVa3-Nhnmanh4">
    <w:name w:val="Medium Grid 3 Accent 4"/>
    <w:basedOn w:val="TableNormal11"/>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LiVa3-Nhnmanh5">
    <w:name w:val="Medium Grid 3 Accent 5"/>
    <w:basedOn w:val="TableNormal11"/>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LiVa3-Nhnmanh6">
    <w:name w:val="Medium Grid 3 Accent 6"/>
    <w:basedOn w:val="TableNormal11"/>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nhsachSm">
    <w:name w:val="Dark List"/>
    <w:basedOn w:val="TableNormal11"/>
    <w:uiPriority w:val="70"/>
    <w:qFormat/>
    <w:rPr>
      <w:color w:val="FFFFFF"/>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nhsachSm-Nhnmanh1">
    <w:name w:val="Dark List Accent 1"/>
    <w:basedOn w:val="TableNormal11"/>
    <w:uiPriority w:val="70"/>
    <w:qFormat/>
    <w:rPr>
      <w:color w:val="FFFFFF"/>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nhsachSm-Nhnmanh2">
    <w:name w:val="Dark List Accent 2"/>
    <w:basedOn w:val="TableNormal11"/>
    <w:uiPriority w:val="70"/>
    <w:qFormat/>
    <w:rPr>
      <w:color w:val="FFFFFF"/>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nhsachSm-Nhnmanh3">
    <w:name w:val="Dark List Accent 3"/>
    <w:basedOn w:val="TableNormal11"/>
    <w:uiPriority w:val="70"/>
    <w:qFormat/>
    <w:rPr>
      <w:color w:val="FFFFFF"/>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nhsachSm-Nhnmanh4">
    <w:name w:val="Dark List Accent 4"/>
    <w:basedOn w:val="TableNormal11"/>
    <w:uiPriority w:val="70"/>
    <w:qFormat/>
    <w:rPr>
      <w:color w:val="FFFFFF"/>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nhsachSm-Nhnmanh5">
    <w:name w:val="Dark List Accent 5"/>
    <w:basedOn w:val="TableNormal11"/>
    <w:uiPriority w:val="70"/>
    <w:qFormat/>
    <w:rPr>
      <w:color w:val="FFFFFF"/>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nhsachSm-Nhnmanh6">
    <w:name w:val="Dark List Accent 6"/>
    <w:basedOn w:val="TableNormal11"/>
    <w:uiPriority w:val="70"/>
    <w:qFormat/>
    <w:rPr>
      <w:color w:val="FFFFFF"/>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TnnScs">
    <w:name w:val="Colorful Shading"/>
    <w:basedOn w:val="TableNormal11"/>
    <w:uiPriority w:val="71"/>
    <w:qFormat/>
    <w:rPr>
      <w:color w:val="00000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TnnScs-Nhnmanh1">
    <w:name w:val="Colorful Shading Accent 1"/>
    <w:basedOn w:val="TableNormal11"/>
    <w:uiPriority w:val="71"/>
    <w:qFormat/>
    <w:rPr>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TnnScs-Nhnmanh2">
    <w:name w:val="Colorful Shading Accent 2"/>
    <w:basedOn w:val="TableNormal11"/>
    <w:uiPriority w:val="71"/>
    <w:qFormat/>
    <w:rPr>
      <w:color w:val="00000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TnnScs-Nhnmanh3">
    <w:name w:val="Colorful Shading Accent 3"/>
    <w:basedOn w:val="TableNormal11"/>
    <w:uiPriority w:val="71"/>
    <w:qFormat/>
    <w:rPr>
      <w:color w:val="00000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TnnScs-Nhnmanh4">
    <w:name w:val="Colorful Shading Accent 4"/>
    <w:basedOn w:val="TableNormal11"/>
    <w:uiPriority w:val="71"/>
    <w:qFormat/>
    <w:rPr>
      <w:color w:val="00000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TnnScs-Nhnmanh5">
    <w:name w:val="Colorful Shading Accent 5"/>
    <w:basedOn w:val="TableNormal11"/>
    <w:uiPriority w:val="71"/>
    <w:qFormat/>
    <w:rPr>
      <w:color w:val="00000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TnnScs-Nhnmanh6">
    <w:name w:val="Colorful Shading Accent 6"/>
    <w:basedOn w:val="TableNormal11"/>
    <w:uiPriority w:val="71"/>
    <w:qFormat/>
    <w:rPr>
      <w:color w:val="00000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DanhsachScs">
    <w:name w:val="Colorful List"/>
    <w:basedOn w:val="TableNormal11"/>
    <w:uiPriority w:val="72"/>
    <w:qFormat/>
    <w:rPr>
      <w:color w:val="000000"/>
    </w:rPr>
    <w:tblPr>
      <w:tblStyleRowBandSize w:val="1"/>
      <w:tblStyleColBandSize w:val="1"/>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DanhsachScs-Nhnmanh1">
    <w:name w:val="Colorful List Accent 1"/>
    <w:basedOn w:val="TableNormal11"/>
    <w:uiPriority w:val="72"/>
    <w:qFormat/>
    <w:rPr>
      <w:color w:val="000000"/>
    </w:rPr>
    <w:tblPr>
      <w:tblStyleRowBandSize w:val="1"/>
      <w:tblStyleColBandSize w:val="1"/>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DanhsachScs-Nhnmanh2">
    <w:name w:val="Colorful List Accent 2"/>
    <w:basedOn w:val="TableNormal11"/>
    <w:uiPriority w:val="72"/>
    <w:qFormat/>
    <w:rPr>
      <w:color w:val="000000"/>
    </w:rPr>
    <w:tblPr>
      <w:tblStyleRowBandSize w:val="1"/>
      <w:tblStyleColBandSize w:val="1"/>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DanhsachScs-Nhnmanh3">
    <w:name w:val="Colorful List Accent 3"/>
    <w:basedOn w:val="TableNormal11"/>
    <w:uiPriority w:val="72"/>
    <w:qFormat/>
    <w:rPr>
      <w:color w:val="000000"/>
    </w:rPr>
    <w:tblPr>
      <w:tblStyleRowBandSize w:val="1"/>
      <w:tblStyleColBandSize w:val="1"/>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DanhsachScs-Nhnmanh4">
    <w:name w:val="Colorful List Accent 4"/>
    <w:basedOn w:val="TableNormal11"/>
    <w:uiPriority w:val="72"/>
    <w:qFormat/>
    <w:rPr>
      <w:color w:val="000000"/>
    </w:rPr>
    <w:tblPr>
      <w:tblStyleRowBandSize w:val="1"/>
      <w:tblStyleColBandSize w:val="1"/>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DanhsachScs-Nhnmanh5">
    <w:name w:val="Colorful List Accent 5"/>
    <w:basedOn w:val="TableNormal11"/>
    <w:uiPriority w:val="72"/>
    <w:qFormat/>
    <w:rPr>
      <w:color w:val="000000"/>
    </w:rPr>
    <w:tblPr>
      <w:tblStyleRowBandSize w:val="1"/>
      <w:tblStyleColBandSize w:val="1"/>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DanhsachScs-Nhnmanh6">
    <w:name w:val="Colorful List Accent 6"/>
    <w:basedOn w:val="TableNormal11"/>
    <w:uiPriority w:val="72"/>
    <w:qFormat/>
    <w:rPr>
      <w:color w:val="000000"/>
    </w:rPr>
    <w:tblPr>
      <w:tblStyleRowBandSize w:val="1"/>
      <w:tblStyleColBandSize w:val="1"/>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LiScs">
    <w:name w:val="Colorful Grid"/>
    <w:basedOn w:val="TableNormal11"/>
    <w:uiPriority w:val="73"/>
    <w:qFormat/>
    <w:rPr>
      <w:color w:val="00000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LiScs-Nhnmanh1">
    <w:name w:val="Colorful Grid Accent 1"/>
    <w:basedOn w:val="TableNormal11"/>
    <w:uiPriority w:val="73"/>
    <w:qFormat/>
    <w:rPr>
      <w:color w:val="00000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LiScs-Nhnmanh2">
    <w:name w:val="Colorful Grid Accent 2"/>
    <w:basedOn w:val="TableNormal11"/>
    <w:uiPriority w:val="73"/>
    <w:qFormat/>
    <w:rPr>
      <w:color w:val="00000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LiScs-Nhnmanh3">
    <w:name w:val="Colorful Grid Accent 3"/>
    <w:basedOn w:val="TableNormal11"/>
    <w:uiPriority w:val="73"/>
    <w:qFormat/>
    <w:rPr>
      <w:color w:val="00000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LiScs-Nhnmanh4">
    <w:name w:val="Colorful Grid Accent 4"/>
    <w:basedOn w:val="TableNormal11"/>
    <w:uiPriority w:val="73"/>
    <w:qFormat/>
    <w:rPr>
      <w:color w:val="00000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LiScs-Nhnmanh5">
    <w:name w:val="Colorful Grid Accent 5"/>
    <w:basedOn w:val="TableNormal11"/>
    <w:uiPriority w:val="73"/>
    <w:qFormat/>
    <w:rPr>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LiScs-Nhnmanh6">
    <w:name w:val="Colorful Grid Accent 6"/>
    <w:basedOn w:val="TableNormal11"/>
    <w:uiPriority w:val="73"/>
    <w:qFormat/>
    <w:rPr>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oancuaDanhsach">
    <w:name w:val="List Paragraph"/>
    <w:basedOn w:val="Binhthng"/>
    <w:uiPriority w:val="34"/>
    <w:qFormat/>
    <w:pPr>
      <w:ind w:left="821" w:hanging="360"/>
    </w:pPr>
  </w:style>
  <w:style w:type="table" w:customStyle="1" w:styleId="Style13">
    <w:name w:val="_Style 13"/>
    <w:basedOn w:val="TableNormal1"/>
    <w:qFormat/>
    <w:tblPr>
      <w:tblCellMar>
        <w:top w:w="100" w:type="dxa"/>
        <w:left w:w="100" w:type="dxa"/>
        <w:bottom w:w="100" w:type="dxa"/>
        <w:right w:w="100" w:type="dxa"/>
      </w:tblCellMar>
    </w:tblPr>
  </w:style>
  <w:style w:type="table" w:customStyle="1" w:styleId="TableNormal1">
    <w:name w:val="Table Normal1"/>
    <w:qFormat/>
    <w:tblPr>
      <w:tblCellMar>
        <w:top w:w="0" w:type="dxa"/>
        <w:left w:w="0" w:type="dxa"/>
        <w:bottom w:w="0" w:type="dxa"/>
        <w:right w:w="0" w:type="dxa"/>
      </w:tblCellMar>
    </w:tblPr>
  </w:style>
  <w:style w:type="table" w:customStyle="1" w:styleId="Style15">
    <w:name w:val="_Style 15"/>
    <w:basedOn w:val="TableNormal1"/>
    <w:qFormat/>
    <w:tblPr>
      <w:tblCellMar>
        <w:top w:w="100" w:type="dxa"/>
        <w:left w:w="100" w:type="dxa"/>
        <w:bottom w:w="100" w:type="dxa"/>
        <w:right w:w="100" w:type="dxa"/>
      </w:tblCellMar>
    </w:tblPr>
  </w:style>
  <w:style w:type="paragraph" w:customStyle="1" w:styleId="TableParagraph">
    <w:name w:val="Table Paragraph"/>
    <w:basedOn w:val="Binhthng"/>
    <w:uiPriority w:val="1"/>
    <w:qFormat/>
    <w:pPr>
      <w:spacing w:line="273" w:lineRule="exact"/>
      <w:ind w:left="103"/>
    </w:pPr>
  </w:style>
  <w:style w:type="table" w:customStyle="1" w:styleId="Style43">
    <w:name w:val="_Style 43"/>
    <w:basedOn w:val="TableNormal1"/>
    <w:qFormat/>
    <w:tblPr>
      <w:tblCellMar>
        <w:left w:w="108" w:type="dxa"/>
        <w:right w:w="108" w:type="dxa"/>
      </w:tblCellMar>
    </w:tblPr>
  </w:style>
  <w:style w:type="table" w:customStyle="1" w:styleId="Style44">
    <w:name w:val="_Style 44"/>
    <w:basedOn w:val="TableNormal1"/>
    <w:qFormat/>
    <w:tblPr/>
  </w:style>
  <w:style w:type="table" w:customStyle="1" w:styleId="Style45">
    <w:name w:val="_Style 45"/>
    <w:basedOn w:val="TableNormal1"/>
    <w:qFormat/>
    <w:tblPr>
      <w:tblCellMar>
        <w:left w:w="108" w:type="dxa"/>
        <w:right w:w="108" w:type="dxa"/>
      </w:tblCellMar>
    </w:tblPr>
  </w:style>
  <w:style w:type="table" w:customStyle="1" w:styleId="Style46">
    <w:name w:val="_Style 46"/>
    <w:basedOn w:val="TableNormal1"/>
    <w:qFormat/>
    <w:tblPr>
      <w:tblCellMar>
        <w:left w:w="108" w:type="dxa"/>
        <w:right w:w="108" w:type="dxa"/>
      </w:tblCellMar>
    </w:tblPr>
  </w:style>
  <w:style w:type="table" w:customStyle="1" w:styleId="Style47">
    <w:name w:val="_Style 47"/>
    <w:basedOn w:val="TableNormal1"/>
    <w:qFormat/>
    <w:tblPr/>
  </w:style>
  <w:style w:type="table" w:customStyle="1" w:styleId="Style48">
    <w:name w:val="_Style 48"/>
    <w:basedOn w:val="TableNormal1"/>
    <w:qFormat/>
    <w:tblPr>
      <w:tblCellMar>
        <w:left w:w="108" w:type="dxa"/>
        <w:right w:w="108" w:type="dxa"/>
      </w:tblCellMar>
    </w:tblPr>
  </w:style>
  <w:style w:type="table" w:customStyle="1" w:styleId="Style49">
    <w:name w:val="_Style 49"/>
    <w:basedOn w:val="TableNormal1"/>
    <w:qFormat/>
    <w:tblPr>
      <w:tblCellMar>
        <w:left w:w="108" w:type="dxa"/>
        <w:right w:w="108" w:type="dxa"/>
      </w:tblCellMar>
    </w:tblPr>
  </w:style>
  <w:style w:type="table" w:customStyle="1" w:styleId="Style50">
    <w:name w:val="_Style 50"/>
    <w:basedOn w:val="TableNormal1"/>
    <w:qFormat/>
    <w:tblPr>
      <w:tblCellMar>
        <w:left w:w="108" w:type="dxa"/>
        <w:right w:w="108" w:type="dxa"/>
      </w:tblCellMar>
    </w:tblPr>
  </w:style>
  <w:style w:type="table" w:customStyle="1" w:styleId="Style51">
    <w:name w:val="_Style 51"/>
    <w:basedOn w:val="TableNormal1"/>
    <w:qFormat/>
    <w:tblPr>
      <w:tblCellMar>
        <w:left w:w="108" w:type="dxa"/>
        <w:right w:w="108" w:type="dxa"/>
      </w:tblCellMar>
    </w:tblPr>
  </w:style>
  <w:style w:type="table" w:customStyle="1" w:styleId="Style52">
    <w:name w:val="_Style 52"/>
    <w:basedOn w:val="TableNormal1"/>
    <w:qFormat/>
    <w:tblPr/>
  </w:style>
  <w:style w:type="table" w:customStyle="1" w:styleId="Style53">
    <w:name w:val="_Style 53"/>
    <w:basedOn w:val="TableNormal1"/>
    <w:qFormat/>
    <w:tblPr/>
  </w:style>
  <w:style w:type="table" w:customStyle="1" w:styleId="Style274">
    <w:name w:val="_Style 274"/>
    <w:basedOn w:val="TableNormal11"/>
    <w:qFormat/>
    <w:tblPr>
      <w:tblCellMar>
        <w:top w:w="100" w:type="dxa"/>
        <w:left w:w="108" w:type="dxa"/>
        <w:bottom w:w="100" w:type="dxa"/>
        <w:right w:w="108" w:type="dxa"/>
      </w:tblCellMar>
    </w:tblPr>
  </w:style>
  <w:style w:type="table" w:customStyle="1" w:styleId="Style275">
    <w:name w:val="_Style 275"/>
    <w:basedOn w:val="TableNormal11"/>
    <w:qFormat/>
    <w:tblPr>
      <w:tblCellMar>
        <w:top w:w="100" w:type="dxa"/>
        <w:left w:w="108" w:type="dxa"/>
        <w:bottom w:w="100" w:type="dxa"/>
        <w:right w:w="108" w:type="dxa"/>
      </w:tblCellMar>
    </w:tblPr>
  </w:style>
  <w:style w:type="table" w:customStyle="1" w:styleId="Style276">
    <w:name w:val="_Style 276"/>
    <w:basedOn w:val="TableNormal11"/>
    <w:qFormat/>
    <w:tblPr>
      <w:tblCellMar>
        <w:top w:w="100" w:type="dxa"/>
        <w:left w:w="108" w:type="dxa"/>
        <w:bottom w:w="100" w:type="dxa"/>
        <w:right w:w="108" w:type="dxa"/>
      </w:tblCellMar>
    </w:tblPr>
  </w:style>
  <w:style w:type="table" w:customStyle="1" w:styleId="Style277">
    <w:name w:val="_Style 277"/>
    <w:basedOn w:val="TableNormal11"/>
    <w:qFormat/>
    <w:tblPr>
      <w:tblCellMar>
        <w:top w:w="100" w:type="dxa"/>
        <w:left w:w="108" w:type="dxa"/>
        <w:bottom w:w="100" w:type="dxa"/>
        <w:right w:w="108" w:type="dxa"/>
      </w:tblCellMar>
    </w:tblPr>
  </w:style>
  <w:style w:type="table" w:customStyle="1" w:styleId="Style278">
    <w:name w:val="_Style 278"/>
    <w:basedOn w:val="TableNormal11"/>
    <w:qFormat/>
    <w:tblPr>
      <w:tblCellMar>
        <w:top w:w="100" w:type="dxa"/>
        <w:left w:w="108" w:type="dxa"/>
        <w:bottom w:w="100" w:type="dxa"/>
        <w:right w:w="108" w:type="dxa"/>
      </w:tblCellMar>
    </w:tblPr>
  </w:style>
  <w:style w:type="table" w:customStyle="1" w:styleId="Style279">
    <w:name w:val="_Style 279"/>
    <w:basedOn w:val="TableNormal11"/>
    <w:qFormat/>
    <w:tblPr>
      <w:tblCellMar>
        <w:top w:w="100" w:type="dxa"/>
        <w:left w:w="108" w:type="dxa"/>
        <w:bottom w:w="100" w:type="dxa"/>
        <w:right w:w="108" w:type="dxa"/>
      </w:tblCellMar>
    </w:tblPr>
  </w:style>
  <w:style w:type="table" w:customStyle="1" w:styleId="Style280">
    <w:name w:val="_Style 280"/>
    <w:basedOn w:val="TableNormal11"/>
    <w:qFormat/>
    <w:tblPr>
      <w:tblCellMar>
        <w:top w:w="100" w:type="dxa"/>
        <w:left w:w="108" w:type="dxa"/>
        <w:bottom w:w="100" w:type="dxa"/>
        <w:right w:w="108" w:type="dxa"/>
      </w:tblCellMar>
    </w:tblPr>
  </w:style>
  <w:style w:type="table" w:customStyle="1" w:styleId="Style281">
    <w:name w:val="_Style 281"/>
    <w:basedOn w:val="TableNormal11"/>
    <w:qFormat/>
    <w:tblPr>
      <w:tblCellMar>
        <w:top w:w="100" w:type="dxa"/>
        <w:left w:w="108" w:type="dxa"/>
        <w:bottom w:w="100" w:type="dxa"/>
        <w:right w:w="108" w:type="dxa"/>
      </w:tblCellMar>
    </w:tblPr>
  </w:style>
  <w:style w:type="table" w:customStyle="1" w:styleId="Style282">
    <w:name w:val="_Style 282"/>
    <w:basedOn w:val="TableNormal11"/>
    <w:qFormat/>
    <w:tblPr>
      <w:tblCellMar>
        <w:top w:w="100" w:type="dxa"/>
        <w:left w:w="108" w:type="dxa"/>
        <w:bottom w:w="100" w:type="dxa"/>
        <w:right w:w="108" w:type="dxa"/>
      </w:tblCellMar>
    </w:tblPr>
  </w:style>
  <w:style w:type="table" w:customStyle="1" w:styleId="Style283">
    <w:name w:val="_Style 283"/>
    <w:basedOn w:val="TableNormal11"/>
    <w:qFormat/>
    <w:tblPr>
      <w:tblCellMar>
        <w:top w:w="100" w:type="dxa"/>
        <w:left w:w="108" w:type="dxa"/>
        <w:bottom w:w="100" w:type="dxa"/>
        <w:right w:w="108" w:type="dxa"/>
      </w:tblCellMar>
    </w:tblPr>
  </w:style>
  <w:style w:type="table" w:customStyle="1" w:styleId="Style284">
    <w:name w:val="_Style 284"/>
    <w:basedOn w:val="TableNormal11"/>
    <w:qFormat/>
    <w:tblPr>
      <w:tblCellMar>
        <w:top w:w="100" w:type="dxa"/>
        <w:left w:w="108" w:type="dxa"/>
        <w:bottom w:w="100" w:type="dxa"/>
        <w:right w:w="108" w:type="dxa"/>
      </w:tblCellMar>
    </w:tblPr>
  </w:style>
  <w:style w:type="table" w:customStyle="1" w:styleId="TableGrid1">
    <w:name w:val="Table Grid1"/>
    <w:basedOn w:val="BangThngthng"/>
    <w:uiPriority w:val="39"/>
    <w:qFormat/>
    <w:rPr>
      <w:rFonts w:ascii="Aptos" w:eastAsia="Aptos" w:hAnsi="Aptos"/>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BangThngthng"/>
    <w:uiPriority w:val="39"/>
    <w:qFormat/>
    <w:rPr>
      <w:rFonts w:ascii="Aptos" w:eastAsia="Aptos" w:hAnsi="Aptos"/>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BangThngthng"/>
    <w:uiPriority w:val="39"/>
    <w:qFormat/>
    <w:rPr>
      <w:rFonts w:ascii="Aptos" w:eastAsia="Aptos" w:hAnsi="Aptos"/>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BangThngthng"/>
    <w:uiPriority w:val="39"/>
    <w:qFormat/>
    <w:rPr>
      <w:rFonts w:ascii="Aptos" w:eastAsia="Aptos" w:hAnsi="Aptos"/>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ntrangChar">
    <w:name w:val="Chân trang Char"/>
    <w:basedOn w:val="Phngmcinhcuaoanvn"/>
    <w:link w:val="Chntrang"/>
    <w:uiPriority w:val="99"/>
    <w:qFormat/>
    <w:rPr>
      <w:rFonts w:asciiTheme="minorHAnsi" w:eastAsia="Times New Roman" w:hAnsiTheme="minorHAnsi" w:cstheme="minorBidi"/>
      <w:sz w:val="18"/>
      <w:szCs w:val="18"/>
    </w:rPr>
  </w:style>
  <w:style w:type="paragraph" w:customStyle="1" w:styleId="TOCHeading1">
    <w:name w:val="TOC Heading1"/>
    <w:basedOn w:val="u1"/>
    <w:next w:val="Binhthng"/>
    <w:uiPriority w:val="39"/>
    <w:unhideWhenUsed/>
    <w:qFormat/>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table" w:customStyle="1" w:styleId="LiBang1">
    <w:name w:val="Lưới Bảng1"/>
    <w:basedOn w:val="BangThngthng"/>
    <w:uiPriority w:val="39"/>
    <w:qFormat/>
    <w:rPr>
      <w:rFonts w:ascii="Aptos" w:eastAsia="Aptos" w:hAnsi="Aptos"/>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trangChar">
    <w:name w:val="Đầu trang Char"/>
    <w:basedOn w:val="Phngmcinhcuaoanvn"/>
    <w:link w:val="utrang"/>
    <w:uiPriority w:val="99"/>
    <w:rPr>
      <w:rFonts w:asciiTheme="minorHAnsi" w:eastAsia="Times New Roman" w:hAnsiTheme="minorHAnsi" w:cstheme="min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26" Type="http://schemas.openxmlformats.org/officeDocument/2006/relationships/image" Target="media/image8.png"/><Relationship Id="rId3" Type="http://schemas.openxmlformats.org/officeDocument/2006/relationships/customXml" Target="../customXml/item3.xml"/><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25" Type="http://schemas.openxmlformats.org/officeDocument/2006/relationships/image" Target="media/image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customXml" Target="ink/ink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6.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customXml" Target="ink/ink2.xml"/><Relationship Id="rId28" Type="http://schemas.openxmlformats.org/officeDocument/2006/relationships/image" Target="media/image10.png"/><Relationship Id="rId10" Type="http://schemas.openxmlformats.org/officeDocument/2006/relationships/image" Target="media/image1.jpeg"/><Relationship Id="rId31" Type="http://schemas.openxmlformats.org/officeDocument/2006/relationships/image" Target="media/image1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9.png"/><Relationship Id="rId30" Type="http://schemas.openxmlformats.org/officeDocument/2006/relationships/image" Target="media/image14.png"/><Relationship Id="rId35"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6T06:42:44.11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3299,'421'-636,"-21"-14,-359 583,586-996,-165 274,-405 695,-392 649,319-527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6T06:42:43.41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1,'10'57,"3"0,2 0,34 82,-13-40,49 146,101 318,-166-483,10 93,-19-99,30 108,7 21,-15-58,46 137,43 181,-114-420,-2 1,1 64,-6-90,0-18,-1 0,0 0,0-1,0 1,0 0,0 0,0 0,0 0,0 0,1 0,-1 0,0 0,0 0,0 0,0 0,0 0,0-1,1 1,-1 0,0 0,0 0,0 0,0 0,0 0,1 0,-1 0,0 1,0-1,0 0,0 0,0 0,1 0,-1 0,0 0,0 0,0 0,0 0,0 0,0 0,3-10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iIk/Uv+dC5UxKGaC6U8u+vmfHA==">CgMxLjAyCWguM2R5NnZrbTIJaC4xdDNoNXNmMgloLjJzOGV5bzEyCWguMTdkcDh2dTIJaC4yNmluMXJnMghoLmxueGJ6OTIJaC4zNW5rdW4yMgloLjFrc3Y0dXY4AHIhMUtrMzhOQkhlMEhtSjVFbGJRVWlXSTNOSkdSdjBUVlBp</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28A7667-383E-9041-8CF8-CDE8DDBB1784}">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1</Pages>
  <Words>2923</Words>
  <Characters>16662</Characters>
  <Application>Microsoft Office Word</Application>
  <DocSecurity>0</DocSecurity>
  <Lines>138</Lines>
  <Paragraphs>39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 Luc</dc:creator>
  <cp:lastModifiedBy>FNU LNU</cp:lastModifiedBy>
  <cp:revision>28</cp:revision>
  <dcterms:created xsi:type="dcterms:W3CDTF">2024-03-22T06:35:00Z</dcterms:created>
  <dcterms:modified xsi:type="dcterms:W3CDTF">2024-12-02T15:39:00Z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08589CF7791F4481AC89C75D0C8DD1F5_13</vt:lpwstr>
  </property>
  <property fmtid="{D5CDD505-2E9C-101B-9397-08002B2CF9AE}" pid="4" name="MSIP_Label_defa4170-0d19-0005-0004-bc88714345d2_Enabled">
    <vt:lpwstr>true</vt:lpwstr>
  </property>
  <property fmtid="{D5CDD505-2E9C-101B-9397-08002B2CF9AE}" pid="5" name="MSIP_Label_defa4170-0d19-0005-0004-bc88714345d2_SetDate">
    <vt:lpwstr>2024-03-07T02:28:33Z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4f9c763b-c558-4d7c-a7c4-740d416329d4</vt:lpwstr>
  </property>
  <property fmtid="{D5CDD505-2E9C-101B-9397-08002B2CF9AE}" pid="9" name="MSIP_Label_defa4170-0d19-0005-0004-bc88714345d2_ActionId">
    <vt:lpwstr>f445e933-91b6-4b9d-b1d2-ee13de70d603</vt:lpwstr>
  </property>
  <property fmtid="{D5CDD505-2E9C-101B-9397-08002B2CF9AE}" pid="10" name="MSIP_Label_defa4170-0d19-0005-0004-bc88714345d2_ContentBits">
    <vt:lpwstr>0</vt:lpwstr>
  </property>
</Properties>
</file>